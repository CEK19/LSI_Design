
<file path=[Content_Types].xml><?xml version="1.0" encoding="utf-8"?>
<Types xmlns="http://schemas.openxmlformats.org/package/2006/content-types">
  <Default Extension="xml" ContentType="application/xml"/>
  <Default Extension="emf" ContentType="image/x-emf"/>
  <Default Extension="wmf" ContentType="image/x-w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rPr>
          <w:rFonts w:ascii="Times New Roman" w:hAnsi="Times New Roman" w:cs="Times New Roman" w:eastAsiaTheme="majorEastAsia"/>
          <w:caps/>
          <w:sz w:val="26"/>
          <w:szCs w:val="26"/>
        </w:rPr>
        <w:id w:val="382909521"/>
        <w:docPartObj>
          <w:docPartGallery w:val="AutoText"/>
        </w:docPartObj>
      </w:sdtPr>
      <w:sdtEndPr>
        <w:rPr>
          <w:rFonts w:ascii="Times New Roman" w:hAnsi="Times New Roman" w:eastAsia="MS Mincho" w:cs="Times New Roman"/>
          <w:caps w:val="0"/>
          <w:sz w:val="26"/>
          <w:szCs w:val="26"/>
        </w:rPr>
      </w:sdtEndPr>
      <w:sdtContent>
        <w:tbl>
          <w:tblPr>
            <w:tblStyle w:val="14"/>
            <w:tblW w:w="5000" w:type="pct"/>
            <w:jc w:val="center"/>
            <w:tblLayout w:type="autofit"/>
            <w:tblCellMar>
              <w:top w:w="0" w:type="dxa"/>
              <w:left w:w="108" w:type="dxa"/>
              <w:bottom w:w="0" w:type="dxa"/>
              <w:right w:w="108" w:type="dxa"/>
            </w:tblCellMar>
          </w:tblPr>
          <w:tblGrid>
            <w:gridCol w:w="11106"/>
          </w:tblGrid>
          <w:tr>
            <w:tblPrEx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  <w:trPr>
              <w:trHeight w:val="2880" w:hRule="atLeast"/>
              <w:jc w:val="center"/>
            </w:trPr>
            <w:tc>
              <w:tcPr>
                <w:tcW w:w="5000" w:type="pct"/>
              </w:tcPr>
              <w:p>
                <w:pPr>
                  <w:pStyle w:val="235"/>
                  <w:spacing w:line="360" w:lineRule="auto"/>
                  <w:jc w:val="center"/>
                  <w:rPr>
                    <w:rFonts w:ascii="Times New Roman" w:hAnsi="Times New Roman" w:cs="Times New Roman" w:eastAsiaTheme="majorEastAsia"/>
                    <w:caps/>
                    <w:sz w:val="26"/>
                    <w:szCs w:val="26"/>
                  </w:rPr>
                </w:pPr>
                <w:bookmarkStart w:id="0" w:name="_Toc470491162"/>
                <w:bookmarkStart w:id="1" w:name="_Toc470491232"/>
                <w:bookmarkStart w:id="2" w:name="_Toc470491028"/>
                <w:bookmarkStart w:id="3" w:name="_Toc470491036"/>
                <w:bookmarkStart w:id="4" w:name="_Toc470491032"/>
                <w:bookmarkStart w:id="5" w:name="_Toc470490890"/>
                <w:bookmarkStart w:id="6" w:name="_Toc470490961"/>
                <w:bookmarkStart w:id="7" w:name="_Toc470490913"/>
                <w:bookmarkStart w:id="8" w:name="_Toc470490894"/>
                <w:bookmarkStart w:id="9" w:name="_Toc470490683"/>
                <w:bookmarkStart w:id="10" w:name="_Toc470420538"/>
                <w:bookmarkStart w:id="11" w:name="_Toc470420385"/>
                <w:bookmarkStart w:id="12" w:name="_Toc470415849"/>
                <w:bookmarkStart w:id="13" w:name="_Toc470419507"/>
                <w:bookmarkStart w:id="14" w:name="_Toc470415867"/>
                <w:bookmarkStart w:id="15" w:name="_Toc470418184"/>
                <w:bookmarkStart w:id="16" w:name="_Toc470411474"/>
                <w:bookmarkStart w:id="17" w:name="_Toc470409895"/>
                <w:bookmarkStart w:id="18" w:name="_Toc470415771"/>
              </w:p>
            </w:tc>
          </w:tr>
          <w:tr>
            <w:trPr>
              <w:trHeight w:val="1440" w:hRule="atLeast"/>
              <w:jc w:val="center"/>
            </w:trPr>
            <w:sdt>
              <w:sdtPr>
                <w:rPr>
                  <w:rFonts w:ascii="Times New Roman" w:hAnsi="Times New Roman" w:cs="Times New Roman"/>
                  <w:b/>
                  <w:sz w:val="26"/>
                  <w:szCs w:val="26"/>
                </w:rPr>
                <w:alias w:val="Title"/>
                <w:id w:val="15524250"/>
                <w15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>
                <w:rPr>
                  <w:rFonts w:ascii="Times New Roman" w:hAnsi="Times New Roman" w:cs="Times New Roman"/>
                  <w:b/>
                  <w:sz w:val="26"/>
                  <w:szCs w:val="26"/>
                </w:rPr>
              </w:sdtEndPr>
              <w:sdtContent>
                <w:tc>
                  <w:tcPr>
                    <w:tcW w:w="5000" w:type="pct"/>
                    <w:tcBorders>
                      <w:bottom w:val="single" w:color="4F81BD" w:themeColor="accent1" w:sz="4" w:space="0"/>
                    </w:tcBorders>
                    <w:vAlign w:val="center"/>
                  </w:tcPr>
                  <w:p>
                    <w:pPr>
                      <w:pStyle w:val="235"/>
                      <w:spacing w:line="360" w:lineRule="auto"/>
                      <w:jc w:val="center"/>
                      <w:rPr>
                        <w:rFonts w:ascii="Times New Roman" w:hAnsi="Times New Roman" w:cs="Times New Roman" w:eastAsiaTheme="majorEastAsia"/>
                        <w:b/>
                        <w:sz w:val="26"/>
                        <w:szCs w:val="26"/>
                      </w:rPr>
                    </w:pPr>
                    <w:r>
                      <w:rPr>
                        <w:rFonts w:ascii="Times New Roman" w:hAnsi="Times New Roman" w:cs="Times New Roman"/>
                        <w:b/>
                        <w:sz w:val="26"/>
                        <w:szCs w:val="26"/>
                      </w:rPr>
                      <w:t>RTL_EXERCISE_1 BOUND FLASHER</w:t>
                    </w:r>
                  </w:p>
                </w:tc>
              </w:sdtContent>
            </w:sdt>
          </w:tr>
          <w:tr>
            <w:tblPrEx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  <w:trPr>
              <w:trHeight w:val="720" w:hRule="atLeast"/>
              <w:jc w:val="center"/>
            </w:trPr>
            <w:tc>
              <w:tcPr>
                <w:tcW w:w="5000" w:type="pct"/>
                <w:tcBorders>
                  <w:top w:val="single" w:color="4F81BD" w:themeColor="accent1" w:sz="4" w:space="0"/>
                </w:tcBorders>
                <w:vAlign w:val="center"/>
              </w:tcPr>
              <w:p>
                <w:pPr>
                  <w:pStyle w:val="235"/>
                  <w:spacing w:line="360" w:lineRule="auto"/>
                  <w:jc w:val="center"/>
                  <w:rPr>
                    <w:rFonts w:ascii="Times New Roman" w:hAnsi="Times New Roman" w:cs="Times New Roman" w:eastAsiaTheme="majorEastAsia"/>
                    <w:sz w:val="26"/>
                    <w:szCs w:val="26"/>
                  </w:rPr>
                </w:pPr>
              </w:p>
            </w:tc>
          </w:tr>
          <w:tr>
            <w:trPr>
              <w:trHeight w:val="360" w:hRule="atLeast"/>
              <w:jc w:val="center"/>
            </w:trPr>
            <w:tc>
              <w:tcPr>
                <w:tcW w:w="5000" w:type="pct"/>
                <w:vAlign w:val="center"/>
              </w:tcPr>
              <w:p>
                <w:pPr>
                  <w:spacing w:line="360" w:lineRule="auto"/>
                  <w:rPr>
                    <w:sz w:val="26"/>
                    <w:szCs w:val="26"/>
                  </w:rPr>
                </w:pPr>
              </w:p>
              <w:tbl>
                <w:tblPr>
                  <w:tblStyle w:val="82"/>
                  <w:tblW w:w="0" w:type="auto"/>
                  <w:tblInd w:w="0" w:type="dxa"/>
                  <w:tbl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  <w:insideH w:val="single" w:color="auto" w:sz="4" w:space="0"/>
                    <w:insideV w:val="single" w:color="auto" w:sz="4" w:space="0"/>
                  </w:tblBorders>
                  <w:tblLayout w:type="autofit"/>
                  <w:tblCellMar>
                    <w:top w:w="0" w:type="dxa"/>
                    <w:left w:w="108" w:type="dxa"/>
                    <w:bottom w:w="0" w:type="dxa"/>
                    <w:right w:w="108" w:type="dxa"/>
                  </w:tblCellMar>
                </w:tblPr>
                <w:tblGrid>
                  <w:gridCol w:w="1040"/>
                  <w:gridCol w:w="1401"/>
                </w:tblGrid>
                <w:tr>
                  <w:tblPrEx>
                    <w:tblBorders>
                      <w:top w:val="single" w:color="auto" w:sz="4" w:space="0"/>
                      <w:left w:val="single" w:color="auto" w:sz="4" w:space="0"/>
                      <w:bottom w:val="single" w:color="auto" w:sz="4" w:space="0"/>
                      <w:right w:val="single" w:color="auto" w:sz="4" w:space="0"/>
                      <w:insideH w:val="single" w:color="auto" w:sz="4" w:space="0"/>
                      <w:insideV w:val="single" w:color="auto" w:sz="4" w:space="0"/>
                    </w:tblBorders>
                    <w:tblCellMar>
                      <w:top w:w="0" w:type="dxa"/>
                      <w:left w:w="108" w:type="dxa"/>
                      <w:bottom w:w="0" w:type="dxa"/>
                      <w:right w:w="108" w:type="dxa"/>
                    </w:tblCellMar>
                  </w:tblPrEx>
                  <w:tc>
                    <w:tcPr>
                      <w:tcW w:w="0" w:type="auto"/>
                    </w:tcPr>
                    <w:p>
                      <w:pPr>
                        <w:spacing w:line="360" w:lineRule="auto"/>
                        <w:rPr>
                          <w:sz w:val="26"/>
                          <w:szCs w:val="26"/>
                        </w:rPr>
                      </w:pPr>
                      <w:r>
                        <w:rPr>
                          <w:sz w:val="26"/>
                          <w:szCs w:val="26"/>
                        </w:rPr>
                        <w:t>Author</w:t>
                      </w:r>
                    </w:p>
                  </w:tc>
                  <w:tc>
                    <w:tcPr>
                      <w:tcW w:w="0" w:type="auto"/>
                    </w:tcPr>
                    <w:p>
                      <w:pPr>
                        <w:spacing w:line="360" w:lineRule="auto"/>
                        <w:rPr>
                          <w:sz w:val="26"/>
                          <w:szCs w:val="26"/>
                        </w:rPr>
                      </w:pPr>
                    </w:p>
                  </w:tc>
                </w:tr>
                <w:tr>
                  <w:tblPrEx>
                    <w:tblBorders>
                      <w:top w:val="single" w:color="auto" w:sz="4" w:space="0"/>
                      <w:left w:val="single" w:color="auto" w:sz="4" w:space="0"/>
                      <w:bottom w:val="single" w:color="auto" w:sz="4" w:space="0"/>
                      <w:right w:val="single" w:color="auto" w:sz="4" w:space="0"/>
                      <w:insideH w:val="single" w:color="auto" w:sz="4" w:space="0"/>
                      <w:insideV w:val="single" w:color="auto" w:sz="4" w:space="0"/>
                    </w:tblBorders>
                    <w:tblCellMar>
                      <w:top w:w="0" w:type="dxa"/>
                      <w:left w:w="108" w:type="dxa"/>
                      <w:bottom w:w="0" w:type="dxa"/>
                      <w:right w:w="108" w:type="dxa"/>
                    </w:tblCellMar>
                  </w:tblPrEx>
                  <w:tc>
                    <w:tcPr>
                      <w:tcW w:w="0" w:type="auto"/>
                    </w:tcPr>
                    <w:p>
                      <w:pPr>
                        <w:spacing w:line="360" w:lineRule="auto"/>
                        <w:rPr>
                          <w:sz w:val="26"/>
                          <w:szCs w:val="26"/>
                        </w:rPr>
                      </w:pPr>
                      <w:r>
                        <w:rPr>
                          <w:sz w:val="26"/>
                          <w:szCs w:val="26"/>
                        </w:rPr>
                        <w:t>Date</w:t>
                      </w:r>
                    </w:p>
                  </w:tc>
                  <w:tc>
                    <w:tcPr>
                      <w:tcW w:w="0" w:type="auto"/>
                    </w:tcPr>
                    <w:p>
                      <w:pPr>
                        <w:spacing w:line="360" w:lineRule="auto"/>
                        <w:rPr>
                          <w:sz w:val="26"/>
                          <w:szCs w:val="26"/>
                        </w:rPr>
                      </w:pPr>
                      <w:r>
                        <w:rPr>
                          <w:sz w:val="26"/>
                          <w:szCs w:val="26"/>
                        </w:rPr>
                        <w:t>2022/03/04</w:t>
                      </w:r>
                    </w:p>
                  </w:tc>
                </w:tr>
                <w:tr>
                  <w:tblPrEx>
                    <w:tblBorders>
                      <w:top w:val="single" w:color="auto" w:sz="4" w:space="0"/>
                      <w:left w:val="single" w:color="auto" w:sz="4" w:space="0"/>
                      <w:bottom w:val="single" w:color="auto" w:sz="4" w:space="0"/>
                      <w:right w:val="single" w:color="auto" w:sz="4" w:space="0"/>
                      <w:insideH w:val="single" w:color="auto" w:sz="4" w:space="0"/>
                      <w:insideV w:val="single" w:color="auto" w:sz="4" w:space="0"/>
                    </w:tblBorders>
                    <w:tblCellMar>
                      <w:top w:w="0" w:type="dxa"/>
                      <w:left w:w="108" w:type="dxa"/>
                      <w:bottom w:w="0" w:type="dxa"/>
                      <w:right w:w="108" w:type="dxa"/>
                    </w:tblCellMar>
                  </w:tblPrEx>
                  <w:tc>
                    <w:tcPr>
                      <w:tcW w:w="0" w:type="auto"/>
                    </w:tcPr>
                    <w:p>
                      <w:pPr>
                        <w:spacing w:line="360" w:lineRule="auto"/>
                        <w:rPr>
                          <w:sz w:val="26"/>
                          <w:szCs w:val="26"/>
                        </w:rPr>
                      </w:pPr>
                      <w:r>
                        <w:rPr>
                          <w:sz w:val="26"/>
                          <w:szCs w:val="26"/>
                        </w:rPr>
                        <w:t>Version</w:t>
                      </w:r>
                    </w:p>
                  </w:tc>
                  <w:tc>
                    <w:tcPr>
                      <w:tcW w:w="0" w:type="auto"/>
                    </w:tcPr>
                    <w:p>
                      <w:pPr>
                        <w:spacing w:line="360" w:lineRule="auto"/>
                        <w:rPr>
                          <w:sz w:val="26"/>
                          <w:szCs w:val="26"/>
                        </w:rPr>
                      </w:pPr>
                      <w:r>
                        <w:rPr>
                          <w:sz w:val="26"/>
                          <w:szCs w:val="26"/>
                        </w:rPr>
                        <w:t>1.1</w:t>
                      </w:r>
                    </w:p>
                  </w:tc>
                </w:tr>
              </w:tbl>
              <w:p>
                <w:pPr>
                  <w:pStyle w:val="235"/>
                  <w:spacing w:line="360" w:lineRule="auto"/>
                  <w:jc w:val="center"/>
                  <w:rPr>
                    <w:rFonts w:ascii="Times New Roman" w:hAnsi="Times New Roman" w:cs="Times New Roman"/>
                    <w:sz w:val="26"/>
                    <w:szCs w:val="26"/>
                  </w:rPr>
                </w:pPr>
              </w:p>
            </w:tc>
          </w:tr>
          <w:tr>
            <w:tblPrEx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  <w:trPr>
              <w:trHeight w:val="360" w:hRule="atLeast"/>
              <w:jc w:val="center"/>
            </w:trPr>
            <w:tc>
              <w:tcPr>
                <w:tcW w:w="5000" w:type="pct"/>
                <w:vAlign w:val="center"/>
              </w:tcPr>
              <w:p>
                <w:pPr>
                  <w:pStyle w:val="235"/>
                  <w:spacing w:line="360" w:lineRule="auto"/>
                  <w:jc w:val="center"/>
                  <w:rPr>
                    <w:rFonts w:ascii="Times New Roman" w:hAnsi="Times New Roman" w:cs="Times New Roman"/>
                    <w:b/>
                    <w:bCs/>
                    <w:sz w:val="26"/>
                    <w:szCs w:val="26"/>
                  </w:rPr>
                </w:pPr>
              </w:p>
            </w:tc>
          </w:tr>
          <w:tr>
            <w:trPr>
              <w:trHeight w:val="360" w:hRule="atLeast"/>
              <w:jc w:val="center"/>
            </w:trPr>
            <w:tc>
              <w:tcPr>
                <w:tcW w:w="5000" w:type="pct"/>
                <w:vAlign w:val="center"/>
              </w:tcPr>
              <w:p>
                <w:pPr>
                  <w:pStyle w:val="235"/>
                  <w:spacing w:line="360" w:lineRule="auto"/>
                  <w:jc w:val="center"/>
                  <w:rPr>
                    <w:rFonts w:ascii="Times New Roman" w:hAnsi="Times New Roman" w:cs="Times New Roman"/>
                    <w:b/>
                    <w:bCs/>
                    <w:sz w:val="26"/>
                    <w:szCs w:val="26"/>
                  </w:rPr>
                </w:pPr>
              </w:p>
            </w:tc>
          </w:tr>
        </w:tbl>
        <w:p>
          <w:pPr>
            <w:spacing w:line="360" w:lineRule="auto"/>
            <w:rPr>
              <w:sz w:val="26"/>
              <w:szCs w:val="26"/>
            </w:rPr>
          </w:pPr>
        </w:p>
        <w:p>
          <w:pPr>
            <w:spacing w:line="360" w:lineRule="auto"/>
            <w:rPr>
              <w:sz w:val="26"/>
              <w:szCs w:val="26"/>
            </w:rPr>
          </w:pPr>
        </w:p>
        <w:tbl>
          <w:tblPr>
            <w:tblStyle w:val="14"/>
            <w:tblpPr w:leftFromText="187" w:rightFromText="187" w:horzAnchor="margin" w:tblpXSpec="center" w:tblpYSpec="bottom"/>
            <w:tblW w:w="5000" w:type="pct"/>
            <w:tblInd w:w="0" w:type="dxa"/>
            <w:tblLayout w:type="autofit"/>
            <w:tblCellMar>
              <w:top w:w="0" w:type="dxa"/>
              <w:left w:w="108" w:type="dxa"/>
              <w:bottom w:w="0" w:type="dxa"/>
              <w:right w:w="108" w:type="dxa"/>
            </w:tblCellMar>
          </w:tblPr>
          <w:tblGrid>
            <w:gridCol w:w="11106"/>
          </w:tblGrid>
          <w:tr>
            <w:tblPrEx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  <w:tc>
              <w:tcPr>
                <w:tcW w:w="5000" w:type="pct"/>
              </w:tcPr>
              <w:p>
                <w:pPr>
                  <w:pStyle w:val="235"/>
                  <w:spacing w:line="360" w:lineRule="auto"/>
                  <w:rPr>
                    <w:rFonts w:ascii="Times New Roman" w:hAnsi="Times New Roman" w:cs="Times New Roman"/>
                    <w:sz w:val="26"/>
                    <w:szCs w:val="26"/>
                  </w:rPr>
                </w:pPr>
              </w:p>
            </w:tc>
          </w:tr>
        </w:tbl>
        <w:p>
          <w:pPr>
            <w:spacing w:line="360" w:lineRule="auto"/>
            <w:rPr>
              <w:sz w:val="26"/>
              <w:szCs w:val="26"/>
            </w:rPr>
          </w:pPr>
        </w:p>
        <w:p>
          <w:pPr>
            <w:widowControl/>
            <w:overflowPunct/>
            <w:autoSpaceDE/>
            <w:autoSpaceDN/>
            <w:adjustRightInd/>
            <w:spacing w:line="360" w:lineRule="auto"/>
            <w:textAlignment w:val="auto"/>
            <w:rPr>
              <w:sz w:val="26"/>
              <w:szCs w:val="26"/>
            </w:rPr>
          </w:pPr>
          <w:r>
            <w:rPr>
              <w:sz w:val="26"/>
              <w:szCs w:val="26"/>
            </w:rPr>
            <w:br w:type="page"/>
          </w:r>
        </w:p>
        <w:p>
          <w:pPr>
            <w:spacing w:line="360" w:lineRule="auto"/>
            <w:rPr>
              <w:sz w:val="26"/>
              <w:szCs w:val="26"/>
            </w:rPr>
          </w:pPr>
        </w:p>
        <w:sdt>
          <w:sdtPr>
            <w:rPr>
              <w:rFonts w:ascii="Times New Roman" w:hAnsi="Times New Roman" w:eastAsia="MS Mincho" w:cs="Times New Roman"/>
              <w:b/>
              <w:bCs w:val="0"/>
              <w:color w:val="auto"/>
              <w:sz w:val="26"/>
              <w:szCs w:val="26"/>
            </w:rPr>
            <w:id w:val="1230033049"/>
            <w:docPartObj>
              <w:docPartGallery w:val="Table of Contents"/>
              <w:docPartUnique/>
            </w:docPartObj>
          </w:sdtPr>
          <w:sdtEndPr>
            <w:rPr>
              <w:rFonts w:ascii="Times New Roman" w:hAnsi="Times New Roman" w:eastAsia="MS Mincho" w:cs="Times New Roman"/>
              <w:b w:val="0"/>
              <w:bCs w:val="0"/>
              <w:color w:val="auto"/>
              <w:sz w:val="26"/>
              <w:szCs w:val="26"/>
            </w:rPr>
          </w:sdtEndPr>
          <w:sdtContent>
            <w:p>
              <w:pPr>
                <w:pStyle w:val="234"/>
                <w:spacing w:line="360" w:lineRule="auto"/>
                <w:rPr>
                  <w:rFonts w:ascii="Times New Roman" w:hAnsi="Times New Roman" w:cs="Times New Roman"/>
                  <w:sz w:val="26"/>
                  <w:szCs w:val="26"/>
                </w:rPr>
              </w:pPr>
              <w:r>
                <w:rPr>
                  <w:rFonts w:ascii="Times New Roman" w:hAnsi="Times New Roman" w:cs="Times New Roman"/>
                  <w:sz w:val="26"/>
                  <w:szCs w:val="26"/>
                </w:rPr>
                <w:t>Contents</w:t>
              </w:r>
            </w:p>
            <w:p>
              <w:pPr>
                <w:pStyle w:val="87"/>
                <w:rPr>
                  <w:rFonts w:ascii="Times New Roman" w:hAnsi="Times New Roman" w:eastAsiaTheme="minorEastAsia"/>
                  <w:sz w:val="22"/>
                  <w:szCs w:val="22"/>
                  <w:lang w:eastAsia="en-US"/>
                </w:rPr>
              </w:pPr>
              <w:r>
                <w:rPr>
                  <w:rFonts w:ascii="Times New Roman" w:hAnsi="Times New Roman"/>
                  <w:sz w:val="26"/>
                  <w:szCs w:val="26"/>
                </w:rPr>
                <w:fldChar w:fldCharType="begin"/>
              </w:r>
              <w:r>
                <w:rPr>
                  <w:rFonts w:ascii="Times New Roman" w:hAnsi="Times New Roman"/>
                  <w:sz w:val="26"/>
                  <w:szCs w:val="26"/>
                </w:rPr>
                <w:instrText xml:space="preserve"> TOC \o "1-3" \h \z \u </w:instrText>
              </w:r>
              <w:r>
                <w:rPr>
                  <w:rFonts w:ascii="Times New Roman" w:hAnsi="Times New Roman"/>
                  <w:sz w:val="26"/>
                  <w:szCs w:val="26"/>
                </w:rPr>
                <w:fldChar w:fldCharType="separate"/>
              </w:r>
              <w:r>
                <w:fldChar w:fldCharType="begin"/>
              </w:r>
              <w:r>
                <w:instrText xml:space="preserve"> HYPERLINK \l "_Toc478478267" </w:instrText>
              </w:r>
              <w:r>
                <w:fldChar w:fldCharType="separate"/>
              </w:r>
              <w:r>
                <w:rPr>
                  <w:rStyle w:val="41"/>
                  <w:rFonts w:ascii="Times New Roman" w:hAnsi="Times New Roman"/>
                </w:rPr>
                <w:t>1. Interface</w:t>
              </w:r>
              <w:r>
                <w:rPr>
                  <w:rFonts w:ascii="Times New Roman" w:hAnsi="Times New Roman"/>
                </w:rPr>
                <w:tab/>
              </w:r>
              <w:r>
                <w:rPr>
                  <w:rFonts w:ascii="Times New Roman" w:hAnsi="Times New Roman"/>
                </w:rPr>
                <w:fldChar w:fldCharType="begin"/>
              </w:r>
              <w:r>
                <w:rPr>
                  <w:rFonts w:ascii="Times New Roman" w:hAnsi="Times New Roman"/>
                </w:rPr>
                <w:instrText xml:space="preserve"> PAGEREF _Toc478478267 \h </w:instrText>
              </w:r>
              <w:r>
                <w:rPr>
                  <w:rFonts w:ascii="Times New Roman" w:hAnsi="Times New Roman"/>
                </w:rPr>
                <w:fldChar w:fldCharType="separate"/>
              </w:r>
              <w:r>
                <w:rPr>
                  <w:rFonts w:ascii="Times New Roman" w:hAnsi="Times New Roman"/>
                </w:rPr>
                <w:t>2</w:t>
              </w:r>
              <w:r>
                <w:rPr>
                  <w:rFonts w:ascii="Times New Roman" w:hAnsi="Times New Roman"/>
                </w:rPr>
                <w:fldChar w:fldCharType="end"/>
              </w:r>
              <w:r>
                <w:rPr>
                  <w:rFonts w:ascii="Times New Roman" w:hAnsi="Times New Roman"/>
                </w:rPr>
                <w:fldChar w:fldCharType="end"/>
              </w:r>
            </w:p>
            <w:p>
              <w:pPr>
                <w:pStyle w:val="87"/>
                <w:rPr>
                  <w:rFonts w:ascii="Times New Roman" w:hAnsi="Times New Roman" w:eastAsiaTheme="minorEastAsia"/>
                  <w:sz w:val="22"/>
                  <w:szCs w:val="22"/>
                  <w:lang w:eastAsia="en-US"/>
                </w:rPr>
              </w:pPr>
              <w:r>
                <w:fldChar w:fldCharType="begin"/>
              </w:r>
              <w:r>
                <w:instrText xml:space="preserve"> HYPERLINK \l "_Toc478478268" </w:instrText>
              </w:r>
              <w:r>
                <w:fldChar w:fldCharType="separate"/>
              </w:r>
              <w:r>
                <w:rPr>
                  <w:rStyle w:val="41"/>
                  <w:rFonts w:ascii="Times New Roman" w:hAnsi="Times New Roman"/>
                </w:rPr>
                <w:t>2. Functional implementation.</w:t>
              </w:r>
              <w:r>
                <w:rPr>
                  <w:rFonts w:ascii="Times New Roman" w:hAnsi="Times New Roman"/>
                </w:rPr>
                <w:tab/>
              </w:r>
              <w:r>
                <w:rPr>
                  <w:rFonts w:ascii="Times New Roman" w:hAnsi="Times New Roman"/>
                </w:rPr>
                <w:fldChar w:fldCharType="begin"/>
              </w:r>
              <w:r>
                <w:rPr>
                  <w:rFonts w:ascii="Times New Roman" w:hAnsi="Times New Roman"/>
                </w:rPr>
                <w:instrText xml:space="preserve"> PAGEREF _Toc478478268 \h </w:instrText>
              </w:r>
              <w:r>
                <w:rPr>
                  <w:rFonts w:ascii="Times New Roman" w:hAnsi="Times New Roman"/>
                </w:rPr>
                <w:fldChar w:fldCharType="separate"/>
              </w:r>
              <w:r>
                <w:rPr>
                  <w:rFonts w:ascii="Times New Roman" w:hAnsi="Times New Roman"/>
                </w:rPr>
                <w:t>3</w:t>
              </w:r>
              <w:r>
                <w:rPr>
                  <w:rFonts w:ascii="Times New Roman" w:hAnsi="Times New Roman"/>
                </w:rPr>
                <w:fldChar w:fldCharType="end"/>
              </w:r>
              <w:r>
                <w:rPr>
                  <w:rFonts w:ascii="Times New Roman" w:hAnsi="Times New Roman"/>
                </w:rPr>
                <w:fldChar w:fldCharType="end"/>
              </w:r>
            </w:p>
            <w:p>
              <w:pPr>
                <w:pStyle w:val="87"/>
                <w:rPr>
                  <w:rFonts w:ascii="Times New Roman" w:hAnsi="Times New Roman" w:eastAsiaTheme="minorEastAsia"/>
                  <w:sz w:val="22"/>
                  <w:szCs w:val="22"/>
                  <w:lang w:eastAsia="en-US"/>
                </w:rPr>
              </w:pPr>
              <w:r>
                <w:fldChar w:fldCharType="begin"/>
              </w:r>
              <w:r>
                <w:instrText xml:space="preserve"> HYPERLINK \l "_Toc478478269" </w:instrText>
              </w:r>
              <w:r>
                <w:fldChar w:fldCharType="separate"/>
              </w:r>
              <w:r>
                <w:rPr>
                  <w:rStyle w:val="41"/>
                  <w:rFonts w:ascii="Times New Roman" w:hAnsi="Times New Roman"/>
                </w:rPr>
                <w:t>3. Internal implementation.</w:t>
              </w:r>
              <w:r>
                <w:rPr>
                  <w:rFonts w:ascii="Times New Roman" w:hAnsi="Times New Roman"/>
                </w:rPr>
                <w:tab/>
              </w:r>
              <w:r>
                <w:rPr>
                  <w:rFonts w:ascii="Times New Roman" w:hAnsi="Times New Roman"/>
                </w:rPr>
                <w:fldChar w:fldCharType="begin"/>
              </w:r>
              <w:r>
                <w:rPr>
                  <w:rFonts w:ascii="Times New Roman" w:hAnsi="Times New Roman"/>
                </w:rPr>
                <w:instrText xml:space="preserve"> PAGEREF _Toc478478269 \h </w:instrText>
              </w:r>
              <w:r>
                <w:rPr>
                  <w:rFonts w:ascii="Times New Roman" w:hAnsi="Times New Roman"/>
                </w:rPr>
                <w:fldChar w:fldCharType="separate"/>
              </w:r>
              <w:r>
                <w:rPr>
                  <w:rFonts w:ascii="Times New Roman" w:hAnsi="Times New Roman"/>
                </w:rPr>
                <w:t>5</w:t>
              </w:r>
              <w:r>
                <w:rPr>
                  <w:rFonts w:ascii="Times New Roman" w:hAnsi="Times New Roman"/>
                </w:rPr>
                <w:fldChar w:fldCharType="end"/>
              </w:r>
              <w:r>
                <w:rPr>
                  <w:rFonts w:ascii="Times New Roman" w:hAnsi="Times New Roman"/>
                </w:rPr>
                <w:fldChar w:fldCharType="end"/>
              </w:r>
            </w:p>
            <w:p>
              <w:pPr>
                <w:pStyle w:val="88"/>
                <w:rPr>
                  <w:rFonts w:eastAsiaTheme="minorEastAsia"/>
                  <w:sz w:val="22"/>
                  <w:szCs w:val="22"/>
                  <w:lang w:eastAsia="en-US"/>
                </w:rPr>
              </w:pPr>
              <w:r>
                <w:fldChar w:fldCharType="begin"/>
              </w:r>
              <w:r>
                <w:instrText xml:space="preserve"> HYPERLINK \l "_Toc478478270" </w:instrText>
              </w:r>
              <w:r>
                <w:fldChar w:fldCharType="separate"/>
              </w:r>
              <w:r>
                <w:rPr>
                  <w:rStyle w:val="41"/>
                </w:rPr>
                <w:t>3.1. Overall.</w:t>
              </w:r>
              <w:r>
                <w:tab/>
              </w:r>
              <w:r>
                <w:fldChar w:fldCharType="begin"/>
              </w:r>
              <w:r>
                <w:instrText xml:space="preserve"> PAGEREF _Toc478478270 \h </w:instrText>
              </w:r>
              <w:r>
                <w:fldChar w:fldCharType="separate"/>
              </w:r>
              <w:r>
                <w:t>5</w:t>
              </w:r>
              <w:r>
                <w:fldChar w:fldCharType="end"/>
              </w:r>
              <w:r>
                <w:fldChar w:fldCharType="end"/>
              </w:r>
            </w:p>
            <w:p>
              <w:pPr>
                <w:pStyle w:val="88"/>
                <w:rPr>
                  <w:rFonts w:eastAsiaTheme="minorEastAsia"/>
                  <w:sz w:val="22"/>
                  <w:szCs w:val="22"/>
                  <w:lang w:eastAsia="en-US"/>
                </w:rPr>
              </w:pPr>
              <w:r>
                <w:fldChar w:fldCharType="begin"/>
              </w:r>
              <w:r>
                <w:instrText xml:space="preserve"> HYPERLINK \l "_Toc478478271" </w:instrText>
              </w:r>
              <w:r>
                <w:fldChar w:fldCharType="separate"/>
              </w:r>
              <w:r>
                <w:rPr>
                  <w:rStyle w:val="41"/>
                </w:rPr>
                <w:t>3.2. State Machine</w:t>
              </w:r>
              <w:r>
                <w:tab/>
              </w:r>
              <w:r>
                <w:fldChar w:fldCharType="begin"/>
              </w:r>
              <w:r>
                <w:instrText xml:space="preserve"> PAGEREF _Toc478478271 \h </w:instrText>
              </w:r>
              <w:r>
                <w:fldChar w:fldCharType="separate"/>
              </w:r>
              <w:r>
                <w:t>6</w:t>
              </w:r>
              <w:r>
                <w:fldChar w:fldCharType="end"/>
              </w:r>
              <w:r>
                <w:fldChar w:fldCharType="end"/>
              </w:r>
            </w:p>
            <w:p>
              <w:pPr>
                <w:pStyle w:val="87"/>
                <w:rPr>
                  <w:rFonts w:ascii="Times New Roman" w:hAnsi="Times New Roman" w:eastAsiaTheme="minorEastAsia"/>
                  <w:sz w:val="22"/>
                  <w:szCs w:val="22"/>
                  <w:lang w:eastAsia="en-US"/>
                </w:rPr>
              </w:pPr>
              <w:r>
                <w:fldChar w:fldCharType="begin"/>
              </w:r>
              <w:r>
                <w:instrText xml:space="preserve"> HYPERLINK \l "_Toc478478272" </w:instrText>
              </w:r>
              <w:r>
                <w:fldChar w:fldCharType="separate"/>
              </w:r>
              <w:r>
                <w:rPr>
                  <w:rStyle w:val="41"/>
                  <w:rFonts w:ascii="Times New Roman" w:hAnsi="Times New Roman"/>
                </w:rPr>
                <w:t>4. History</w:t>
              </w:r>
              <w:r>
                <w:rPr>
                  <w:rFonts w:ascii="Times New Roman" w:hAnsi="Times New Roman"/>
                </w:rPr>
                <w:tab/>
              </w:r>
              <w:r>
                <w:rPr>
                  <w:rFonts w:ascii="Times New Roman" w:hAnsi="Times New Roman"/>
                </w:rPr>
                <w:fldChar w:fldCharType="begin"/>
              </w:r>
              <w:r>
                <w:rPr>
                  <w:rFonts w:ascii="Times New Roman" w:hAnsi="Times New Roman"/>
                </w:rPr>
                <w:instrText xml:space="preserve"> PAGEREF _Toc478478272 \h </w:instrText>
              </w:r>
              <w:r>
                <w:rPr>
                  <w:rFonts w:ascii="Times New Roman" w:hAnsi="Times New Roman"/>
                </w:rPr>
                <w:fldChar w:fldCharType="separate"/>
              </w:r>
              <w:r>
                <w:rPr>
                  <w:rFonts w:ascii="Times New Roman" w:hAnsi="Times New Roman"/>
                </w:rPr>
                <w:t>7</w:t>
              </w:r>
              <w:r>
                <w:rPr>
                  <w:rFonts w:ascii="Times New Roman" w:hAnsi="Times New Roman"/>
                </w:rPr>
                <w:fldChar w:fldCharType="end"/>
              </w:r>
              <w:r>
                <w:rPr>
                  <w:rFonts w:ascii="Times New Roman" w:hAnsi="Times New Roman"/>
                </w:rPr>
                <w:fldChar w:fldCharType="end"/>
              </w:r>
            </w:p>
            <w:p>
              <w:pPr>
                <w:spacing w:line="360" w:lineRule="auto"/>
                <w:rPr>
                  <w:sz w:val="26"/>
                  <w:szCs w:val="26"/>
                </w:rPr>
              </w:pPr>
              <w:r>
                <w:rPr>
                  <w:b/>
                  <w:bCs/>
                  <w:sz w:val="26"/>
                  <w:szCs w:val="26"/>
                </w:rPr>
                <w:fldChar w:fldCharType="end"/>
              </w:r>
            </w:p>
          </w:sdtContent>
        </w:sdt>
        <w:p>
          <w:pPr>
            <w:widowControl/>
            <w:overflowPunct/>
            <w:autoSpaceDE/>
            <w:autoSpaceDN/>
            <w:adjustRightInd/>
            <w:spacing w:line="360" w:lineRule="auto"/>
            <w:textAlignment w:val="auto"/>
            <w:rPr>
              <w:rFonts w:eastAsia="MS Gothic"/>
              <w:sz w:val="26"/>
              <w:szCs w:val="26"/>
            </w:rPr>
          </w:pPr>
          <w:r>
            <w:rPr>
              <w:sz w:val="26"/>
              <w:szCs w:val="26"/>
            </w:rPr>
            <w:br w:type="page"/>
          </w:r>
        </w:p>
      </w:sdtContent>
    </w:sdt>
    <w:bookmarkEnd w:id="0"/>
    <w:bookmarkEnd w:id="1"/>
    <w:bookmarkEnd w:id="2"/>
    <w:bookmarkEnd w:id="3"/>
    <w:bookmarkEnd w:id="4"/>
    <w:bookmarkEnd w:id="5"/>
    <w:bookmarkEnd w:id="6"/>
    <w:bookmarkEnd w:id="7"/>
    <w:bookmarkEnd w:id="8"/>
    <w:bookmarkEnd w:id="9"/>
    <w:bookmarkEnd w:id="10"/>
    <w:bookmarkEnd w:id="11"/>
    <w:bookmarkEnd w:id="12"/>
    <w:bookmarkEnd w:id="13"/>
    <w:bookmarkEnd w:id="14"/>
    <w:bookmarkEnd w:id="15"/>
    <w:bookmarkEnd w:id="16"/>
    <w:bookmarkEnd w:id="17"/>
    <w:bookmarkEnd w:id="18"/>
    <w:p>
      <w:pPr>
        <w:pStyle w:val="2"/>
        <w:rPr>
          <w:rFonts w:ascii="Times New Roman" w:hAnsi="Times New Roman"/>
        </w:rPr>
      </w:pPr>
      <w:bookmarkStart w:id="19" w:name="_Toc478478267"/>
      <w:r>
        <w:rPr>
          <w:rFonts w:ascii="Times New Roman" w:hAnsi="Times New Roman"/>
        </w:rPr>
        <w:t>1. Interface</w:t>
      </w:r>
      <w:bookmarkEnd w:id="19"/>
    </w:p>
    <w:p>
      <w:pPr>
        <w:pStyle w:val="232"/>
        <w:spacing w:line="360" w:lineRule="auto"/>
        <w:ind w:left="720" w:leftChars="0"/>
        <w:rPr>
          <w:b/>
          <w:sz w:val="26"/>
          <w:szCs w:val="26"/>
        </w:rPr>
      </w:pPr>
    </w:p>
    <w:tbl>
      <w:tblPr>
        <w:tblStyle w:val="82"/>
        <w:tblW w:w="0" w:type="auto"/>
        <w:tblInd w:w="72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23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c>
          <w:tcPr>
            <w:tcW w:w="9023" w:type="dxa"/>
          </w:tcPr>
          <w:p>
            <w:pPr>
              <w:pStyle w:val="232"/>
              <w:spacing w:line="360" w:lineRule="auto"/>
              <w:ind w:left="0" w:leftChars="0"/>
              <w:rPr>
                <w:b/>
                <w:sz w:val="26"/>
                <w:szCs w:val="26"/>
              </w:rPr>
            </w:pPr>
            <w:r>
              <w:rPr>
                <w:sz w:val="26"/>
                <w:szCs w:val="26"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>
                      <wp:simplePos x="0" y="0"/>
                      <wp:positionH relativeFrom="column">
                        <wp:posOffset>912495</wp:posOffset>
                      </wp:positionH>
                      <wp:positionV relativeFrom="paragraph">
                        <wp:posOffset>1337945</wp:posOffset>
                      </wp:positionV>
                      <wp:extent cx="673735" cy="352425"/>
                      <wp:effectExtent l="0" t="0" r="0" b="0"/>
                      <wp:wrapNone/>
                      <wp:docPr id="21" name="TextBox 17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73735" cy="352425"/>
                              </a:xfrm>
                              <a:prstGeom prst="rect">
                                <a:avLst/>
                              </a:prstGeom>
                              <a:noFill/>
                              <a:ln w="9525" cmpd="sng"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pStyle w:val="3"/>
                                    <w:jc w:val="center"/>
                                    <w:rPr>
                                      <w:szCs w:val="26"/>
                                    </w:rPr>
                                  </w:pPr>
                                  <w:r>
                                    <w:rPr>
                                      <w:rFonts w:hAnsi="Century" w:asciiTheme="minorHAnsi" w:cstheme="minorBidi"/>
                                      <w:color w:val="000000" w:themeColor="dark1"/>
                                      <w:szCs w:val="26"/>
                                      <w14:textFill>
                                        <w14:solidFill>
                                          <w14:schemeClr w14:val="dk1"/>
                                        </w14:solidFill>
                                      </w14:textFill>
                                    </w:rPr>
                                    <w:t>16</w:t>
                                  </w:r>
                                </w:p>
                              </w:txbxContent>
                            </wps:txbx>
                            <wps:bodyPr vertOverflow="clip" horzOverflow="clip" wrap="square" rtlCol="0" anchor="t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TextBox 1760" o:spid="_x0000_s1026" o:spt="202" type="#_x0000_t202" style="position:absolute;left:0pt;margin-left:71.85pt;margin-top:105.35pt;height:27.75pt;width:53.05pt;z-index:251679744;mso-width-relative:page;mso-height-relative:page;" filled="f" stroked="f" coordsize="21600,21600" o:gfxdata="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">
                      <v:fill on="f" focussize="0,0"/>
                      <v:stroke on="f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pStyle w:val="3"/>
                              <w:jc w:val="center"/>
                              <w:rPr>
                                <w:szCs w:val="26"/>
                              </w:rPr>
                            </w:pPr>
                            <w:r>
                              <w:rPr>
                                <w:rFonts w:hAnsi="Century" w:asciiTheme="minorHAnsi" w:cstheme="minorBidi"/>
                                <w:color w:val="000000" w:themeColor="dark1"/>
                                <w:szCs w:val="26"/>
                                <w14:textFill>
                                  <w14:solidFill>
                                    <w14:schemeClr w14:val="dk1"/>
                                  </w14:solidFill>
                                </w14:textFill>
                              </w:rPr>
                              <w:t>16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sz w:val="26"/>
                <w:szCs w:val="26"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>
                      <wp:simplePos x="0" y="0"/>
                      <wp:positionH relativeFrom="column">
                        <wp:posOffset>874395</wp:posOffset>
                      </wp:positionH>
                      <wp:positionV relativeFrom="paragraph">
                        <wp:posOffset>899795</wp:posOffset>
                      </wp:positionV>
                      <wp:extent cx="673735" cy="352425"/>
                      <wp:effectExtent l="0" t="0" r="0" b="0"/>
                      <wp:wrapNone/>
                      <wp:docPr id="14" name="TextBox 17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73735" cy="352425"/>
                              </a:xfrm>
                              <a:prstGeom prst="rect">
                                <a:avLst/>
                              </a:prstGeom>
                              <a:noFill/>
                              <a:ln w="9525" cmpd="sng"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pStyle w:val="3"/>
                                    <w:jc w:val="center"/>
                                    <w:rPr>
                                      <w:szCs w:val="26"/>
                                    </w:rPr>
                                  </w:pPr>
                                  <w:r>
                                    <w:rPr>
                                      <w:rFonts w:hAnsi="Century" w:asciiTheme="minorHAnsi" w:cstheme="minorBidi"/>
                                      <w:color w:val="000000" w:themeColor="dark1"/>
                                      <w:szCs w:val="26"/>
                                      <w14:textFill>
                                        <w14:solidFill>
                                          <w14:schemeClr w14:val="dk1"/>
                                        </w14:solidFill>
                                      </w14:textFill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vertOverflow="clip" horzOverflow="clip" wrap="square" rtlCol="0" anchor="t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TextBox 1760" o:spid="_x0000_s1026" o:spt="202" type="#_x0000_t202" style="position:absolute;left:0pt;margin-left:68.85pt;margin-top:70.85pt;height:27.75pt;width:53.05pt;z-index:251678720;mso-width-relative:page;mso-height-relative:page;" filled="f" stroked="f" coordsize="21600,21600" o:gfxdata="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">
                      <v:fill on="f" focussize="0,0"/>
                      <v:stroke on="f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pStyle w:val="3"/>
                              <w:jc w:val="center"/>
                              <w:rPr>
                                <w:szCs w:val="26"/>
                              </w:rPr>
                            </w:pPr>
                            <w:r>
                              <w:rPr>
                                <w:rFonts w:hAnsi="Century" w:asciiTheme="minorHAnsi" w:cstheme="minorBidi"/>
                                <w:color w:val="000000" w:themeColor="dark1"/>
                                <w:szCs w:val="26"/>
                                <w14:textFill>
                                  <w14:solidFill>
                                    <w14:schemeClr w14:val="dk1"/>
                                  </w14:solidFill>
                                </w14:textFill>
                              </w:rPr>
                              <w:t>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sz w:val="26"/>
                <w:szCs w:val="26"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>
                      <wp:simplePos x="0" y="0"/>
                      <wp:positionH relativeFrom="column">
                        <wp:posOffset>885190</wp:posOffset>
                      </wp:positionH>
                      <wp:positionV relativeFrom="paragraph">
                        <wp:posOffset>439420</wp:posOffset>
                      </wp:positionV>
                      <wp:extent cx="673735" cy="352425"/>
                      <wp:effectExtent l="0" t="0" r="0" b="0"/>
                      <wp:wrapNone/>
                      <wp:docPr id="1" name="TextBox 17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73735" cy="352425"/>
                              </a:xfrm>
                              <a:prstGeom prst="rect">
                                <a:avLst/>
                              </a:prstGeom>
                              <a:noFill/>
                              <a:ln w="9525" cmpd="sng"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pStyle w:val="3"/>
                                    <w:jc w:val="center"/>
                                    <w:rPr>
                                      <w:szCs w:val="26"/>
                                    </w:rPr>
                                  </w:pPr>
                                  <w:r>
                                    <w:rPr>
                                      <w:rFonts w:hAnsi="Century" w:asciiTheme="minorHAnsi" w:cstheme="minorBidi"/>
                                      <w:color w:val="000000" w:themeColor="dark1"/>
                                      <w:szCs w:val="26"/>
                                      <w14:textFill>
                                        <w14:solidFill>
                                          <w14:schemeClr w14:val="dk1"/>
                                        </w14:solidFill>
                                      </w14:textFill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vertOverflow="clip" horzOverflow="clip" wrap="square" rtlCol="0" anchor="t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TextBox 1760" o:spid="_x0000_s1026" o:spt="202" type="#_x0000_t202" style="position:absolute;left:0pt;margin-left:69.7pt;margin-top:34.6pt;height:27.75pt;width:53.05pt;z-index:251669504;mso-width-relative:page;mso-height-relative:page;" filled="f" stroked="f" coordsize="21600,21600" o:gfxdata="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">
                      <v:fill on="f" focussize="0,0"/>
                      <v:stroke on="f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pStyle w:val="3"/>
                              <w:jc w:val="center"/>
                              <w:rPr>
                                <w:szCs w:val="26"/>
                              </w:rPr>
                            </w:pPr>
                            <w:r>
                              <w:rPr>
                                <w:rFonts w:hAnsi="Century" w:asciiTheme="minorHAnsi" w:cstheme="minorBidi"/>
                                <w:color w:val="000000" w:themeColor="dark1"/>
                                <w:szCs w:val="26"/>
                                <w14:textFill>
                                  <w14:solidFill>
                                    <w14:schemeClr w14:val="dk1"/>
                                  </w14:solidFill>
                                </w14:textFill>
                              </w:rPr>
                              <w:t>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sz w:val="26"/>
                <w:szCs w:val="26"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>
                      <wp:simplePos x="0" y="0"/>
                      <wp:positionH relativeFrom="column">
                        <wp:posOffset>3619500</wp:posOffset>
                      </wp:positionH>
                      <wp:positionV relativeFrom="paragraph">
                        <wp:posOffset>1020445</wp:posOffset>
                      </wp:positionV>
                      <wp:extent cx="673735" cy="352425"/>
                      <wp:effectExtent l="0" t="0" r="0" b="0"/>
                      <wp:wrapNone/>
                      <wp:docPr id="13" name="TextBox 17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73735" cy="352425"/>
                              </a:xfrm>
                              <a:prstGeom prst="rect">
                                <a:avLst/>
                              </a:prstGeom>
                              <a:noFill/>
                              <a:ln w="9525" cmpd="sng"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pStyle w:val="3"/>
                                    <w:jc w:val="center"/>
                                    <w:rPr>
                                      <w:szCs w:val="26"/>
                                    </w:rPr>
                                  </w:pPr>
                                  <w:r>
                                    <w:rPr>
                                      <w:rFonts w:hAnsi="Century" w:asciiTheme="minorHAnsi" w:cstheme="minorBidi"/>
                                      <w:color w:val="000000" w:themeColor="dark1"/>
                                      <w:szCs w:val="26"/>
                                      <w14:textFill>
                                        <w14:solidFill>
                                          <w14:schemeClr w14:val="dk1"/>
                                        </w14:solidFill>
                                      </w14:textFill>
                                    </w:rPr>
                                    <w:t>16</w:t>
                                  </w:r>
                                </w:p>
                              </w:txbxContent>
                            </wps:txbx>
                            <wps:bodyPr vertOverflow="clip" horzOverflow="clip" wrap="square" rtlCol="0" anchor="t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TextBox 1760" o:spid="_x0000_s1026" o:spt="202" type="#_x0000_t202" style="position:absolute;left:0pt;margin-left:285pt;margin-top:80.35pt;height:27.75pt;width:53.05pt;z-index:251677696;mso-width-relative:page;mso-height-relative:page;" filled="f" stroked="f" coordsize="21600,21600" o:gfxdata="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">
                      <v:fill on="f" focussize="0,0"/>
                      <v:stroke on="f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pStyle w:val="3"/>
                              <w:jc w:val="center"/>
                              <w:rPr>
                                <w:szCs w:val="26"/>
                              </w:rPr>
                            </w:pPr>
                            <w:r>
                              <w:rPr>
                                <w:rFonts w:hAnsi="Century" w:asciiTheme="minorHAnsi" w:cstheme="minorBidi"/>
                                <w:color w:val="000000" w:themeColor="dark1"/>
                                <w:szCs w:val="26"/>
                                <w14:textFill>
                                  <w14:solidFill>
                                    <w14:schemeClr w14:val="dk1"/>
                                  </w14:solidFill>
                                </w14:textFill>
                              </w:rPr>
                              <w:t>16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sz w:val="26"/>
                <w:szCs w:val="26"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>
                      <wp:simplePos x="0" y="0"/>
                      <wp:positionH relativeFrom="column">
                        <wp:posOffset>1137285</wp:posOffset>
                      </wp:positionH>
                      <wp:positionV relativeFrom="paragraph">
                        <wp:posOffset>1544320</wp:posOffset>
                      </wp:positionV>
                      <wp:extent cx="116205" cy="111760"/>
                      <wp:effectExtent l="0" t="0" r="23495" b="15240"/>
                      <wp:wrapNone/>
                      <wp:docPr id="12" name="Straight Connector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16205" cy="11176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_x0000_s1026" o:spid="_x0000_s1026" o:spt="20" style="position:absolute;left:0pt;flip:y;margin-left:89.55pt;margin-top:121.6pt;height:8.8pt;width:9.15pt;z-index:251676672;mso-width-relative:page;mso-height-relative:page;" filled="f" stroked="t" coordsize="21600,21600" o:gfxdata="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">
                      <v:fill on="f" focussize="0,0"/>
                      <v:stroke color="#000000 [3200]" joinstyle="round"/>
                      <v:imagedata o:title=""/>
                      <o:lock v:ext="edit" aspectratio="f"/>
                    </v:line>
                  </w:pict>
                </mc:Fallback>
              </mc:AlternateContent>
            </w:r>
            <w:r>
              <w:rPr>
                <w:sz w:val="26"/>
                <w:szCs w:val="26"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>
                      <wp:simplePos x="0" y="0"/>
                      <wp:positionH relativeFrom="column">
                        <wp:posOffset>1134110</wp:posOffset>
                      </wp:positionH>
                      <wp:positionV relativeFrom="paragraph">
                        <wp:posOffset>1140460</wp:posOffset>
                      </wp:positionV>
                      <wp:extent cx="116205" cy="111760"/>
                      <wp:effectExtent l="0" t="0" r="23495" b="15240"/>
                      <wp:wrapNone/>
                      <wp:docPr id="11" name="Straight Connector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16205" cy="11176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_x0000_s1026" o:spid="_x0000_s1026" o:spt="20" style="position:absolute;left:0pt;flip:y;margin-left:89.3pt;margin-top:89.8pt;height:8.8pt;width:9.15pt;z-index:251675648;mso-width-relative:page;mso-height-relative:page;" filled="f" stroked="t" coordsize="21600,21600" o:gfxdata="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">
                      <v:fill on="f" focussize="0,0"/>
                      <v:stroke color="#000000 [3200]" joinstyle="round"/>
                      <v:imagedata o:title=""/>
                      <o:lock v:ext="edit" aspectratio="f"/>
                    </v:line>
                  </w:pict>
                </mc:Fallback>
              </mc:AlternateContent>
            </w:r>
            <w:r>
              <w:rPr>
                <w:sz w:val="26"/>
                <w:szCs w:val="26"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>
                      <wp:simplePos x="0" y="0"/>
                      <wp:positionH relativeFrom="column">
                        <wp:posOffset>1181100</wp:posOffset>
                      </wp:positionH>
                      <wp:positionV relativeFrom="paragraph">
                        <wp:posOffset>676910</wp:posOffset>
                      </wp:positionV>
                      <wp:extent cx="116205" cy="111760"/>
                      <wp:effectExtent l="0" t="0" r="23495" b="15240"/>
                      <wp:wrapNone/>
                      <wp:docPr id="10" name="Straight Connector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16205" cy="11176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_x0000_s1026" o:spid="_x0000_s1026" o:spt="20" style="position:absolute;left:0pt;flip:y;margin-left:93pt;margin-top:53.3pt;height:8.8pt;width:9.15pt;z-index:251674624;mso-width-relative:page;mso-height-relative:page;" filled="f" stroked="t" coordsize="21600,21600" o:gfxdata="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">
                      <v:fill on="f" focussize="0,0"/>
                      <v:stroke color="#000000 [3200]" joinstyle="round"/>
                      <v:imagedata o:title=""/>
                      <o:lock v:ext="edit" aspectratio="f"/>
                    </v:line>
                  </w:pict>
                </mc:Fallback>
              </mc:AlternateContent>
            </w:r>
            <w:r>
              <w:rPr>
                <w:sz w:val="26"/>
                <w:szCs w:val="26"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>
                      <wp:simplePos x="0" y="0"/>
                      <wp:positionH relativeFrom="column">
                        <wp:posOffset>391795</wp:posOffset>
                      </wp:positionH>
                      <wp:positionV relativeFrom="paragraph">
                        <wp:posOffset>488315</wp:posOffset>
                      </wp:positionV>
                      <wp:extent cx="723900" cy="342900"/>
                      <wp:effectExtent l="0" t="0" r="0" b="0"/>
                      <wp:wrapNone/>
                      <wp:docPr id="9" name="TextBox 17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723900" cy="342900"/>
                              </a:xfrm>
                              <a:prstGeom prst="rect">
                                <a:avLst/>
                              </a:prstGeom>
                              <a:noFill/>
                              <a:ln w="9525" cmpd="sng"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pStyle w:val="3"/>
                                    <w:jc w:val="center"/>
                                    <w:rPr>
                                      <w:sz w:val="26"/>
                                      <w:szCs w:val="26"/>
                                    </w:rPr>
                                  </w:pPr>
                                  <w:r>
                                    <w:rPr>
                                      <w:rFonts w:hAnsi="Century" w:asciiTheme="minorHAnsi" w:cstheme="minorBidi"/>
                                      <w:color w:val="000000" w:themeColor="dark1"/>
                                      <w:sz w:val="26"/>
                                      <w:szCs w:val="26"/>
                                      <w14:textFill>
                                        <w14:solidFill>
                                          <w14:schemeClr w14:val="dk1"/>
                                        </w14:solidFill>
                                      </w14:textFill>
                                    </w:rPr>
                                    <w:t>flick</w:t>
                                  </w:r>
                                </w:p>
                              </w:txbxContent>
                            </wps:txbx>
                            <wps:bodyPr vertOverflow="clip" horzOverflow="clip" wrap="square" rtlCol="0" anchor="t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TextBox 1760" o:spid="_x0000_s1026" o:spt="202" type="#_x0000_t202" style="position:absolute;left:0pt;margin-left:30.85pt;margin-top:38.45pt;height:27pt;width:57pt;z-index:251672576;mso-width-relative:page;mso-height-relative:page;" filled="f" stroked="f" coordsize="21600,21600" o:gfxdata="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">
                      <v:fill on="f" focussize="0,0"/>
                      <v:stroke on="f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pStyle w:val="3"/>
                              <w:jc w:val="center"/>
                              <w:rPr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hAnsi="Century" w:asciiTheme="minorHAnsi" w:cstheme="minorBidi"/>
                                <w:color w:val="000000" w:themeColor="dark1"/>
                                <w:sz w:val="26"/>
                                <w:szCs w:val="26"/>
                                <w14:textFill>
                                  <w14:solidFill>
                                    <w14:schemeClr w14:val="dk1"/>
                                  </w14:solidFill>
                                </w14:textFill>
                              </w:rPr>
                              <w:t>flick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sz w:val="26"/>
                <w:szCs w:val="26"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>
                      <wp:simplePos x="0" y="0"/>
                      <wp:positionH relativeFrom="column">
                        <wp:posOffset>419100</wp:posOffset>
                      </wp:positionH>
                      <wp:positionV relativeFrom="paragraph">
                        <wp:posOffset>1339215</wp:posOffset>
                      </wp:positionV>
                      <wp:extent cx="673735" cy="342900"/>
                      <wp:effectExtent l="0" t="0" r="0" b="0"/>
                      <wp:wrapNone/>
                      <wp:docPr id="1761" name="TextBox 17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73735" cy="342900"/>
                              </a:xfrm>
                              <a:prstGeom prst="rect">
                                <a:avLst/>
                              </a:prstGeom>
                              <a:noFill/>
                              <a:ln w="9525" cmpd="sng"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pStyle w:val="74"/>
                                    <w:jc w:val="center"/>
                                    <w:rPr>
                                      <w:sz w:val="26"/>
                                      <w:szCs w:val="26"/>
                                    </w:rPr>
                                  </w:pPr>
                                  <w:r>
                                    <w:rPr>
                                      <w:rFonts w:hAnsi="Century" w:asciiTheme="minorHAnsi" w:cstheme="minorBidi"/>
                                      <w:color w:val="000000" w:themeColor="dark1"/>
                                      <w:sz w:val="26"/>
                                      <w:szCs w:val="26"/>
                                      <w14:textFill>
                                        <w14:solidFill>
                                          <w14:schemeClr w14:val="dk1"/>
                                        </w14:solidFill>
                                      </w14:textFill>
                                    </w:rPr>
                                    <w:t>rst</w:t>
                                  </w:r>
                                </w:p>
                              </w:txbxContent>
                            </wps:txbx>
                            <wps:bodyPr vertOverflow="clip" horzOverflow="clip" wrap="square" rtlCol="0" anchor="t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TextBox 1760" o:spid="_x0000_s1026" o:spt="202" type="#_x0000_t202" style="position:absolute;left:0pt;margin-left:33pt;margin-top:105.45pt;height:27pt;width:53.05pt;z-index:251666432;mso-width-relative:page;mso-height-relative:page;" filled="f" stroked="f" coordsize="21600,21600" o:gfxdata="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">
                      <v:fill on="f" focussize="0,0"/>
                      <v:stroke on="f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pStyle w:val="74"/>
                              <w:jc w:val="center"/>
                              <w:rPr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hAnsi="Century" w:asciiTheme="minorHAnsi" w:cstheme="minorBidi"/>
                                <w:color w:val="000000" w:themeColor="dark1"/>
                                <w:sz w:val="26"/>
                                <w:szCs w:val="26"/>
                                <w14:textFill>
                                  <w14:solidFill>
                                    <w14:schemeClr w14:val="dk1"/>
                                  </w14:solidFill>
                                </w14:textFill>
                              </w:rPr>
                              <w:t>rst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sz w:val="26"/>
                <w:szCs w:val="26"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>
                      <wp:simplePos x="0" y="0"/>
                      <wp:positionH relativeFrom="column">
                        <wp:posOffset>443230</wp:posOffset>
                      </wp:positionH>
                      <wp:positionV relativeFrom="paragraph">
                        <wp:posOffset>936625</wp:posOffset>
                      </wp:positionV>
                      <wp:extent cx="673735" cy="342900"/>
                      <wp:effectExtent l="0" t="0" r="0" b="0"/>
                      <wp:wrapNone/>
                      <wp:docPr id="7" name="TextBox 17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73735" cy="342900"/>
                              </a:xfrm>
                              <a:prstGeom prst="rect">
                                <a:avLst/>
                              </a:prstGeom>
                              <a:noFill/>
                              <a:ln w="9525" cmpd="sng"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pStyle w:val="74"/>
                                    <w:jc w:val="center"/>
                                    <w:rPr>
                                      <w:sz w:val="26"/>
                                      <w:szCs w:val="26"/>
                                    </w:rPr>
                                  </w:pPr>
                                  <w:r>
                                    <w:rPr>
                                      <w:rFonts w:hAnsi="Century" w:asciiTheme="minorHAnsi" w:cstheme="minorBidi"/>
                                      <w:color w:val="000000" w:themeColor="dark1"/>
                                      <w:sz w:val="26"/>
                                      <w:szCs w:val="26"/>
                                      <w14:textFill>
                                        <w14:solidFill>
                                          <w14:schemeClr w14:val="dk1"/>
                                        </w14:solidFill>
                                      </w14:textFill>
                                    </w:rPr>
                                    <w:t>clk</w:t>
                                  </w:r>
                                </w:p>
                              </w:txbxContent>
                            </wps:txbx>
                            <wps:bodyPr vertOverflow="clip" horzOverflow="clip" wrap="square" rtlCol="0" anchor="t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TextBox 1760" o:spid="_x0000_s1026" o:spt="202" type="#_x0000_t202" style="position:absolute;left:0pt;margin-left:34.9pt;margin-top:73.75pt;height:27pt;width:53.05pt;z-index:251667456;mso-width-relative:page;mso-height-relative:page;" filled="f" stroked="f" coordsize="21600,21600" o:gfxdata="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">
                      <v:fill on="f" focussize="0,0"/>
                      <v:stroke on="f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pStyle w:val="74"/>
                              <w:jc w:val="center"/>
                              <w:rPr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hAnsi="Century" w:asciiTheme="minorHAnsi" w:cstheme="minorBidi"/>
                                <w:color w:val="000000" w:themeColor="dark1"/>
                                <w:sz w:val="26"/>
                                <w:szCs w:val="26"/>
                                <w14:textFill>
                                  <w14:solidFill>
                                    <w14:schemeClr w14:val="dk1"/>
                                  </w14:solidFill>
                                </w14:textFill>
                              </w:rPr>
                              <w:t>clk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sz w:val="26"/>
                <w:szCs w:val="26"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>
                      <wp:simplePos x="0" y="0"/>
                      <wp:positionH relativeFrom="column">
                        <wp:posOffset>1552575</wp:posOffset>
                      </wp:positionH>
                      <wp:positionV relativeFrom="paragraph">
                        <wp:posOffset>746760</wp:posOffset>
                      </wp:positionV>
                      <wp:extent cx="2028825" cy="266700"/>
                      <wp:effectExtent l="0" t="0" r="0" b="0"/>
                      <wp:wrapNone/>
                      <wp:docPr id="19" name="TextBox 17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028825" cy="266700"/>
                              </a:xfrm>
                              <a:prstGeom prst="rect">
                                <a:avLst/>
                              </a:prstGeom>
                              <a:noFill/>
                              <a:ln w="9525" cmpd="sng"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pStyle w:val="3"/>
                                    <w:jc w:val="center"/>
                                    <w:rPr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hAnsi="Century" w:asciiTheme="minorHAnsi" w:cstheme="minorBidi"/>
                                      <w:b/>
                                      <w:color w:val="000000" w:themeColor="dark1"/>
                                      <w:sz w:val="28"/>
                                      <w:szCs w:val="28"/>
                                      <w14:textFill>
                                        <w14:solidFill>
                                          <w14:schemeClr w14:val="dk1"/>
                                        </w14:solidFill>
                                      </w14:textFill>
                                    </w:rPr>
                                    <w:t>bound_flasher_sys</w:t>
                                  </w:r>
                                </w:p>
                              </w:txbxContent>
                            </wps:txbx>
                            <wps:bodyPr vertOverflow="clip" horzOverflow="clip" wrap="square" rtlCol="0" anchor="t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TextBox 1760" o:spid="_x0000_s1026" o:spt="202" type="#_x0000_t202" style="position:absolute;left:0pt;margin-left:122.25pt;margin-top:58.8pt;height:21pt;width:159.75pt;z-index:251673600;mso-width-relative:page;mso-height-relative:page;" filled="f" stroked="f" coordsize="21600,21600" o:gfxdata="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">
                      <v:fill on="f" focussize="0,0"/>
                      <v:stroke on="f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pStyle w:val="3"/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Ansi="Century" w:asciiTheme="minorHAnsi" w:cstheme="minorBidi"/>
                                <w:b/>
                                <w:color w:val="000000" w:themeColor="dark1"/>
                                <w:sz w:val="28"/>
                                <w:szCs w:val="28"/>
                                <w14:textFill>
                                  <w14:solidFill>
                                    <w14:schemeClr w14:val="dk1"/>
                                  </w14:solidFill>
                                </w14:textFill>
                              </w:rPr>
                              <w:t>bound_flasher_sys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sz w:val="26"/>
                <w:szCs w:val="26"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>
                      <wp:simplePos x="0" y="0"/>
                      <wp:positionH relativeFrom="column">
                        <wp:posOffset>1000125</wp:posOffset>
                      </wp:positionH>
                      <wp:positionV relativeFrom="paragraph">
                        <wp:posOffset>745490</wp:posOffset>
                      </wp:positionV>
                      <wp:extent cx="550545" cy="0"/>
                      <wp:effectExtent l="0" t="76200" r="20955" b="95250"/>
                      <wp:wrapNone/>
                      <wp:docPr id="4" name="Straight Arrow Connector 179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50601" cy="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ysClr val="windowText" lastClr="00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Straight Arrow Connector 1790" o:spid="_x0000_s1026" o:spt="32" type="#_x0000_t32" style="position:absolute;left:0pt;margin-left:78.75pt;margin-top:58.7pt;height:0pt;width:43.35pt;z-index:251671552;mso-width-relative:page;mso-height-relative:page;" filled="f" stroked="t" coordsize="21600,21600" o:gfxdata="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">
                      <v:fill on="f" focussize="0,0"/>
                      <v:stroke color="#000000 [3204]" joinstyle="round" endarrow="block"/>
                      <v:imagedata o:title=""/>
                      <o:lock v:ext="edit" aspectratio="f"/>
                    </v:shape>
                  </w:pict>
                </mc:Fallback>
              </mc:AlternateContent>
            </w:r>
            <w:r>
              <w:rPr>
                <w:sz w:val="26"/>
                <w:szCs w:val="26"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>
                      <wp:simplePos x="0" y="0"/>
                      <wp:positionH relativeFrom="column">
                        <wp:posOffset>3971925</wp:posOffset>
                      </wp:positionH>
                      <wp:positionV relativeFrom="paragraph">
                        <wp:posOffset>926465</wp:posOffset>
                      </wp:positionV>
                      <wp:extent cx="142875" cy="95250"/>
                      <wp:effectExtent l="0" t="0" r="22225" b="19050"/>
                      <wp:wrapNone/>
                      <wp:docPr id="3" name="Straight Connector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42875" cy="9525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_x0000_s1026" o:spid="_x0000_s1026" o:spt="20" style="position:absolute;left:0pt;flip:x;margin-left:312.75pt;margin-top:72.95pt;height:7.5pt;width:11.25pt;z-index:251670528;mso-width-relative:page;mso-height-relative:page;" filled="f" stroked="t" coordsize="21600,21600" o:gfxdata="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">
                      <v:fill on="f" focussize="0,0"/>
                      <v:stroke color="#000000 [3200]" joinstyle="round"/>
                      <v:imagedata o:title=""/>
                      <o:lock v:ext="edit" aspectratio="f"/>
                    </v:line>
                  </w:pict>
                </mc:Fallback>
              </mc:AlternateContent>
            </w:r>
            <w:r>
              <w:rPr>
                <w:sz w:val="26"/>
                <w:szCs w:val="26"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>
                      <wp:simplePos x="0" y="0"/>
                      <wp:positionH relativeFrom="column">
                        <wp:posOffset>4254500</wp:posOffset>
                      </wp:positionH>
                      <wp:positionV relativeFrom="paragraph">
                        <wp:posOffset>647700</wp:posOffset>
                      </wp:positionV>
                      <wp:extent cx="673735" cy="342900"/>
                      <wp:effectExtent l="0" t="0" r="0" b="0"/>
                      <wp:wrapNone/>
                      <wp:docPr id="8" name="TextBox 17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73735" cy="342900"/>
                              </a:xfrm>
                              <a:prstGeom prst="rect">
                                <a:avLst/>
                              </a:prstGeom>
                              <a:noFill/>
                              <a:ln w="9525" cmpd="sng"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pStyle w:val="74"/>
                                    <w:jc w:val="center"/>
                                    <w:rPr>
                                      <w:sz w:val="26"/>
                                      <w:szCs w:val="26"/>
                                    </w:rPr>
                                  </w:pPr>
                                  <w:r>
                                    <w:rPr>
                                      <w:rFonts w:hAnsi="Century" w:asciiTheme="minorHAnsi" w:cstheme="minorBidi"/>
                                      <w:color w:val="000000" w:themeColor="dark1"/>
                                      <w:sz w:val="26"/>
                                      <w:szCs w:val="26"/>
                                      <w14:textFill>
                                        <w14:solidFill>
                                          <w14:schemeClr w14:val="dk1"/>
                                        </w14:solidFill>
                                      </w14:textFill>
                                    </w:rPr>
                                    <w:t>LED</w:t>
                                  </w:r>
                                </w:p>
                              </w:txbxContent>
                            </wps:txbx>
                            <wps:bodyPr vertOverflow="clip" horzOverflow="clip" wrap="square" rtlCol="0" anchor="t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TextBox 1760" o:spid="_x0000_s1026" o:spt="202" type="#_x0000_t202" style="position:absolute;left:0pt;margin-left:335pt;margin-top:51pt;height:27pt;width:53.05pt;z-index:251668480;mso-width-relative:page;mso-height-relative:page;" filled="f" stroked="f" coordsize="21600,21600" o:gfxdata="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">
                      <v:fill on="f" focussize="0,0"/>
                      <v:stroke on="f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pStyle w:val="74"/>
                              <w:jc w:val="center"/>
                              <w:rPr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hAnsi="Century" w:asciiTheme="minorHAnsi" w:cstheme="minorBidi"/>
                                <w:color w:val="000000" w:themeColor="dark1"/>
                                <w:sz w:val="26"/>
                                <w:szCs w:val="26"/>
                                <w14:textFill>
                                  <w14:solidFill>
                                    <w14:schemeClr w14:val="dk1"/>
                                  </w14:solidFill>
                                </w14:textFill>
                              </w:rPr>
                              <w:t>LED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sz w:val="26"/>
                <w:szCs w:val="26"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>
                      <wp:simplePos x="0" y="0"/>
                      <wp:positionH relativeFrom="column">
                        <wp:posOffset>3538855</wp:posOffset>
                      </wp:positionH>
                      <wp:positionV relativeFrom="paragraph">
                        <wp:posOffset>977900</wp:posOffset>
                      </wp:positionV>
                      <wp:extent cx="998855" cy="0"/>
                      <wp:effectExtent l="0" t="76200" r="10795" b="95250"/>
                      <wp:wrapNone/>
                      <wp:docPr id="6" name="Straight Arrow Connector 179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99895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ysClr val="windowText" lastClr="00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Straight Arrow Connector 1790" o:spid="_x0000_s1026" o:spt="32" type="#_x0000_t32" style="position:absolute;left:0pt;margin-left:278.65pt;margin-top:77pt;height:0pt;width:78.65pt;z-index:251665408;mso-width-relative:page;mso-height-relative:page;" filled="f" stroked="t" coordsize="21600,21600" o:gfxdata="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">
                      <v:fill on="f" focussize="0,0"/>
                      <v:stroke color="#000000 [3204]" joinstyle="round" endarrow="block"/>
                      <v:imagedata o:title=""/>
                      <o:lock v:ext="edit" aspectratio="f"/>
                    </v:shape>
                  </w:pict>
                </mc:Fallback>
              </mc:AlternateContent>
            </w:r>
            <w:r>
              <w:rPr>
                <w:sz w:val="26"/>
                <w:szCs w:val="26"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>
                      <wp:simplePos x="0" y="0"/>
                      <wp:positionH relativeFrom="column">
                        <wp:posOffset>1076325</wp:posOffset>
                      </wp:positionH>
                      <wp:positionV relativeFrom="paragraph">
                        <wp:posOffset>1600200</wp:posOffset>
                      </wp:positionV>
                      <wp:extent cx="512445" cy="0"/>
                      <wp:effectExtent l="0" t="76200" r="20955" b="95250"/>
                      <wp:wrapNone/>
                      <wp:docPr id="1791" name="Straight Arrow Connector 179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1244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ysClr val="windowText" lastClr="00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Straight Arrow Connector 1790" o:spid="_x0000_s1026" o:spt="32" type="#_x0000_t32" style="position:absolute;left:0pt;margin-left:84.75pt;margin-top:126pt;height:0pt;width:40.35pt;z-index:251663360;mso-width-relative:page;mso-height-relative:page;" filled="f" stroked="t" coordsize="21600,21600" o:gfxdata="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">
                      <v:fill on="f" focussize="0,0"/>
                      <v:stroke color="#000000 [3204]" joinstyle="round" endarrow="block"/>
                      <v:imagedata o:title=""/>
                      <o:lock v:ext="edit" aspectratio="f"/>
                    </v:shape>
                  </w:pict>
                </mc:Fallback>
              </mc:AlternateContent>
            </w:r>
            <w:r>
              <w:rPr>
                <w:sz w:val="26"/>
                <w:szCs w:val="26"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>
                      <wp:simplePos x="0" y="0"/>
                      <wp:positionH relativeFrom="column">
                        <wp:posOffset>1065530</wp:posOffset>
                      </wp:positionH>
                      <wp:positionV relativeFrom="paragraph">
                        <wp:posOffset>1196975</wp:posOffset>
                      </wp:positionV>
                      <wp:extent cx="512445" cy="0"/>
                      <wp:effectExtent l="0" t="76200" r="20955" b="95250"/>
                      <wp:wrapNone/>
                      <wp:docPr id="5" name="Straight Arrow Connector 179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1244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ysClr val="windowText" lastClr="00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Straight Arrow Connector 1790" o:spid="_x0000_s1026" o:spt="32" type="#_x0000_t32" style="position:absolute;left:0pt;margin-left:83.9pt;margin-top:94.25pt;height:0pt;width:40.35pt;z-index:251664384;mso-width-relative:page;mso-height-relative:page;" filled="f" stroked="t" coordsize="21600,21600" o:gfxdata="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">
                      <v:fill on="f" focussize="0,0"/>
                      <v:stroke color="#000000 [3204]" joinstyle="round" endarrow="block"/>
                      <v:imagedata o:title=""/>
                      <o:lock v:ext="edit" aspectratio="f"/>
                    </v:shape>
                  </w:pict>
                </mc:Fallback>
              </mc:AlternateContent>
            </w:r>
            <w:r>
              <w:rPr>
                <w:sz w:val="26"/>
                <w:szCs w:val="26"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>
                      <wp:simplePos x="0" y="0"/>
                      <wp:positionH relativeFrom="column">
                        <wp:posOffset>1569720</wp:posOffset>
                      </wp:positionH>
                      <wp:positionV relativeFrom="paragraph">
                        <wp:posOffset>69215</wp:posOffset>
                      </wp:positionV>
                      <wp:extent cx="1981200" cy="1790700"/>
                      <wp:effectExtent l="0" t="0" r="19050" b="19050"/>
                      <wp:wrapSquare wrapText="bothSides"/>
                      <wp:docPr id="1769" name="Rectangle 176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81200" cy="17907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ctr"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Rectangle 1768" o:spid="_x0000_s1026" o:spt="1" style="position:absolute;left:0pt;margin-left:123.6pt;margin-top:5.45pt;height:141pt;width:156pt;mso-wrap-distance-bottom:0pt;mso-wrap-distance-left:9pt;mso-wrap-distance-right:9pt;mso-wrap-distance-top:0pt;z-index:251662336;v-text-anchor:middle;mso-width-relative:page;mso-height-relative:page;" fillcolor="#FFFFFF [3212]" filled="t" stroked="t" coordsize="21600,21600" o:gfxdata="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">
                      <v:fill on="t" focussize="0,0"/>
                      <v:stroke weight="2pt" color="#000000 [3213]" joinstyle="round"/>
                      <v:imagedata o:title=""/>
                      <o:lock v:ext="edit" aspectratio="f"/>
                      <w10:wrap type="square"/>
                    </v:rect>
                  </w:pict>
                </mc:Fallback>
              </mc:AlternateConten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23" w:type="dxa"/>
          </w:tcPr>
          <w:p>
            <w:pPr>
              <w:pStyle w:val="232"/>
              <w:spacing w:line="360" w:lineRule="auto"/>
              <w:ind w:left="0" w:leftChars="0"/>
              <w:jc w:val="center"/>
              <w:rPr>
                <w:sz w:val="26"/>
                <w:szCs w:val="26"/>
              </w:rPr>
            </w:pPr>
          </w:p>
          <w:p>
            <w:pPr>
              <w:pStyle w:val="232"/>
              <w:spacing w:line="360" w:lineRule="auto"/>
              <w:ind w:left="0" w:leftChars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Figure 1: the figure of Bound Flasher System  </w:t>
            </w:r>
          </w:p>
        </w:tc>
      </w:tr>
    </w:tbl>
    <w:p>
      <w:pPr>
        <w:widowControl/>
        <w:overflowPunct/>
        <w:autoSpaceDE/>
        <w:autoSpaceDN/>
        <w:adjustRightInd/>
        <w:spacing w:line="360" w:lineRule="auto"/>
        <w:textAlignment w:val="auto"/>
        <w:rPr>
          <w:b/>
          <w:sz w:val="26"/>
          <w:szCs w:val="26"/>
        </w:rPr>
      </w:pPr>
    </w:p>
    <w:tbl>
      <w:tblPr>
        <w:tblStyle w:val="8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"/>
        <w:gridCol w:w="990"/>
        <w:gridCol w:w="2436"/>
        <w:gridCol w:w="513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" w:type="dxa"/>
          </w:tcPr>
          <w:p>
            <w:pPr>
              <w:widowControl/>
              <w:overflowPunct/>
              <w:autoSpaceDE/>
              <w:autoSpaceDN/>
              <w:adjustRightInd/>
              <w:spacing w:line="360" w:lineRule="auto"/>
              <w:textAlignment w:val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Signal</w:t>
            </w:r>
          </w:p>
        </w:tc>
        <w:tc>
          <w:tcPr>
            <w:tcW w:w="990" w:type="dxa"/>
          </w:tcPr>
          <w:p>
            <w:pPr>
              <w:widowControl/>
              <w:overflowPunct/>
              <w:autoSpaceDE/>
              <w:autoSpaceDN/>
              <w:adjustRightInd/>
              <w:spacing w:line="360" w:lineRule="auto"/>
              <w:textAlignment w:val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Width</w:t>
            </w:r>
          </w:p>
        </w:tc>
        <w:tc>
          <w:tcPr>
            <w:tcW w:w="2436" w:type="dxa"/>
          </w:tcPr>
          <w:p>
            <w:pPr>
              <w:widowControl/>
              <w:overflowPunct/>
              <w:autoSpaceDE/>
              <w:autoSpaceDN/>
              <w:adjustRightInd/>
              <w:spacing w:line="360" w:lineRule="auto"/>
              <w:textAlignment w:val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In/Out</w:t>
            </w:r>
          </w:p>
        </w:tc>
        <w:tc>
          <w:tcPr>
            <w:tcW w:w="5132" w:type="dxa"/>
          </w:tcPr>
          <w:p>
            <w:pPr>
              <w:widowControl/>
              <w:overflowPunct/>
              <w:autoSpaceDE/>
              <w:autoSpaceDN/>
              <w:adjustRightInd/>
              <w:spacing w:line="360" w:lineRule="auto"/>
              <w:textAlignment w:val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Description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" w:type="dxa"/>
          </w:tcPr>
          <w:p>
            <w:pPr>
              <w:widowControl/>
              <w:overflowPunct/>
              <w:autoSpaceDE/>
              <w:autoSpaceDN/>
              <w:adjustRightInd/>
              <w:spacing w:line="360" w:lineRule="auto"/>
              <w:textAlignment w:val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flick</w:t>
            </w:r>
          </w:p>
        </w:tc>
        <w:tc>
          <w:tcPr>
            <w:tcW w:w="990" w:type="dxa"/>
          </w:tcPr>
          <w:p>
            <w:pPr>
              <w:widowControl/>
              <w:overflowPunct/>
              <w:autoSpaceDE/>
              <w:autoSpaceDN/>
              <w:adjustRightInd/>
              <w:spacing w:line="360" w:lineRule="auto"/>
              <w:textAlignment w:val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  <w:tc>
          <w:tcPr>
            <w:tcW w:w="2436" w:type="dxa"/>
          </w:tcPr>
          <w:p>
            <w:pPr>
              <w:widowControl/>
              <w:overflowPunct/>
              <w:autoSpaceDE/>
              <w:autoSpaceDN/>
              <w:adjustRightInd/>
              <w:spacing w:line="360" w:lineRule="auto"/>
              <w:textAlignment w:val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In </w:t>
            </w:r>
          </w:p>
        </w:tc>
        <w:tc>
          <w:tcPr>
            <w:tcW w:w="5132" w:type="dxa"/>
          </w:tcPr>
          <w:p>
            <w:pPr>
              <w:widowControl/>
              <w:overflowPunct/>
              <w:autoSpaceDE/>
              <w:autoSpaceDN/>
              <w:adjustRightInd/>
              <w:spacing w:line="360" w:lineRule="auto"/>
              <w:textAlignment w:val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Determine module’s operation, depend on current state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" w:type="dxa"/>
          </w:tcPr>
          <w:p>
            <w:pPr>
              <w:widowControl/>
              <w:overflowPunct/>
              <w:autoSpaceDE/>
              <w:autoSpaceDN/>
              <w:adjustRightInd/>
              <w:spacing w:line="360" w:lineRule="auto"/>
              <w:textAlignment w:val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clk</w:t>
            </w:r>
          </w:p>
        </w:tc>
        <w:tc>
          <w:tcPr>
            <w:tcW w:w="990" w:type="dxa"/>
          </w:tcPr>
          <w:p>
            <w:pPr>
              <w:widowControl/>
              <w:overflowPunct/>
              <w:autoSpaceDE/>
              <w:autoSpaceDN/>
              <w:adjustRightInd/>
              <w:spacing w:line="360" w:lineRule="auto"/>
              <w:textAlignment w:val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  <w:tc>
          <w:tcPr>
            <w:tcW w:w="2436" w:type="dxa"/>
          </w:tcPr>
          <w:p>
            <w:pPr>
              <w:widowControl/>
              <w:overflowPunct/>
              <w:autoSpaceDE/>
              <w:autoSpaceDN/>
              <w:adjustRightInd/>
              <w:spacing w:line="360" w:lineRule="auto"/>
              <w:textAlignment w:val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</w:t>
            </w:r>
          </w:p>
        </w:tc>
        <w:tc>
          <w:tcPr>
            <w:tcW w:w="5132" w:type="dxa"/>
          </w:tcPr>
          <w:p>
            <w:pPr>
              <w:widowControl/>
              <w:overflowPunct/>
              <w:autoSpaceDE/>
              <w:autoSpaceDN/>
              <w:adjustRightInd/>
              <w:spacing w:line="360" w:lineRule="auto"/>
              <w:textAlignment w:val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Master clock signal, for apply pulse for module purpose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" w:type="dxa"/>
          </w:tcPr>
          <w:p>
            <w:pPr>
              <w:widowControl/>
              <w:overflowPunct/>
              <w:autoSpaceDE/>
              <w:autoSpaceDN/>
              <w:adjustRightInd/>
              <w:spacing w:line="360" w:lineRule="auto"/>
              <w:textAlignment w:val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rst</w:t>
            </w:r>
          </w:p>
        </w:tc>
        <w:tc>
          <w:tcPr>
            <w:tcW w:w="990" w:type="dxa"/>
          </w:tcPr>
          <w:p>
            <w:pPr>
              <w:widowControl/>
              <w:overflowPunct/>
              <w:autoSpaceDE/>
              <w:autoSpaceDN/>
              <w:adjustRightInd/>
              <w:spacing w:line="360" w:lineRule="auto"/>
              <w:textAlignment w:val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  <w:tc>
          <w:tcPr>
            <w:tcW w:w="2436" w:type="dxa"/>
          </w:tcPr>
          <w:p>
            <w:pPr>
              <w:widowControl/>
              <w:overflowPunct/>
              <w:autoSpaceDE/>
              <w:autoSpaceDN/>
              <w:adjustRightInd/>
              <w:spacing w:line="360" w:lineRule="auto"/>
              <w:textAlignment w:val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</w:t>
            </w:r>
          </w:p>
        </w:tc>
        <w:tc>
          <w:tcPr>
            <w:tcW w:w="5132" w:type="dxa"/>
          </w:tcPr>
          <w:p>
            <w:pPr>
              <w:widowControl/>
              <w:overflowPunct/>
              <w:autoSpaceDE/>
              <w:autoSpaceDN/>
              <w:adjustRightInd/>
              <w:spacing w:line="360" w:lineRule="auto"/>
              <w:textAlignment w:val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To reset the module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77" w:type="dxa"/>
          </w:tcPr>
          <w:p>
            <w:pPr>
              <w:widowControl/>
              <w:overflowPunct/>
              <w:autoSpaceDE/>
              <w:autoSpaceDN/>
              <w:adjustRightInd/>
              <w:spacing w:line="360" w:lineRule="auto"/>
              <w:textAlignment w:val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LED</w:t>
            </w:r>
          </w:p>
        </w:tc>
        <w:tc>
          <w:tcPr>
            <w:tcW w:w="990" w:type="dxa"/>
          </w:tcPr>
          <w:p>
            <w:pPr>
              <w:widowControl/>
              <w:overflowPunct/>
              <w:autoSpaceDE/>
              <w:autoSpaceDN/>
              <w:adjustRightInd/>
              <w:spacing w:line="360" w:lineRule="auto"/>
              <w:textAlignment w:val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16</w:t>
            </w:r>
          </w:p>
        </w:tc>
        <w:tc>
          <w:tcPr>
            <w:tcW w:w="2436" w:type="dxa"/>
          </w:tcPr>
          <w:p>
            <w:pPr>
              <w:widowControl/>
              <w:overflowPunct/>
              <w:autoSpaceDE/>
              <w:autoSpaceDN/>
              <w:adjustRightInd/>
              <w:spacing w:line="360" w:lineRule="auto"/>
              <w:textAlignment w:val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Out</w:t>
            </w:r>
          </w:p>
        </w:tc>
        <w:tc>
          <w:tcPr>
            <w:tcW w:w="5132" w:type="dxa"/>
          </w:tcPr>
          <w:p>
            <w:pPr>
              <w:widowControl/>
              <w:overflowPunct/>
              <w:autoSpaceDE/>
              <w:autoSpaceDN/>
              <w:adjustRightInd/>
              <w:spacing w:line="360" w:lineRule="auto"/>
              <w:textAlignment w:val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16 single LEDs in 1 column</w:t>
            </w:r>
          </w:p>
        </w:tc>
      </w:tr>
    </w:tbl>
    <w:p>
      <w:pPr>
        <w:pStyle w:val="235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Table 1: Description of signals in Bound Flasher</w:t>
      </w:r>
    </w:p>
    <w:p>
      <w:pPr>
        <w:pStyle w:val="235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>
      <w:pPr>
        <w:pStyle w:val="2"/>
        <w:rPr>
          <w:rFonts w:ascii="Times New Roman" w:hAnsi="Times New Roman"/>
        </w:rPr>
      </w:pPr>
      <w:bookmarkStart w:id="20" w:name="_Toc478478268"/>
      <w:r>
        <w:rPr>
          <w:rFonts w:ascii="Times New Roman" w:hAnsi="Times New Roman"/>
        </w:rPr>
        <w:t>2. Functional implementation.</w:t>
      </w:r>
      <w:bookmarkEnd w:id="20"/>
      <w:r>
        <w:rPr>
          <w:rFonts w:ascii="Times New Roman" w:hAnsi="Times New Roman"/>
        </w:rPr>
        <w:tab/>
      </w:r>
    </w:p>
    <w:p>
      <w:pPr>
        <w:pStyle w:val="232"/>
        <w:numPr>
          <w:ilvl w:val="0"/>
          <w:numId w:val="14"/>
        </w:numPr>
        <w:spacing w:line="360" w:lineRule="auto"/>
        <w:ind w:leftChars="0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Implement a 16-bits LEDs system </w:t>
      </w:r>
    </w:p>
    <w:p>
      <w:pPr>
        <w:pStyle w:val="232"/>
        <w:numPr>
          <w:ilvl w:val="0"/>
          <w:numId w:val="14"/>
        </w:numPr>
        <w:spacing w:line="360" w:lineRule="auto"/>
        <w:ind w:leftChars="0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System’s Operation base on three input signals</w:t>
      </w:r>
    </w:p>
    <w:p>
      <w:pPr>
        <w:pStyle w:val="232"/>
        <w:numPr>
          <w:ilvl w:val="1"/>
          <w:numId w:val="15"/>
        </w:numPr>
        <w:spacing w:line="360" w:lineRule="auto"/>
        <w:ind w:leftChars="0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Reset</w:t>
      </w:r>
    </w:p>
    <w:p>
      <w:pPr>
        <w:pStyle w:val="232"/>
        <w:numPr>
          <w:ilvl w:val="1"/>
          <w:numId w:val="15"/>
        </w:numPr>
        <w:spacing w:line="360" w:lineRule="auto"/>
        <w:ind w:leftChars="0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Clock</w:t>
      </w:r>
    </w:p>
    <w:p>
      <w:pPr>
        <w:pStyle w:val="232"/>
        <w:numPr>
          <w:ilvl w:val="1"/>
          <w:numId w:val="15"/>
        </w:numPr>
        <w:spacing w:line="360" w:lineRule="auto"/>
        <w:ind w:leftChars="0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Flick</w:t>
      </w:r>
    </w:p>
    <w:p>
      <w:pPr>
        <w:pStyle w:val="232"/>
        <w:numPr>
          <w:ilvl w:val="0"/>
          <w:numId w:val="14"/>
        </w:numPr>
        <w:spacing w:line="360" w:lineRule="auto"/>
        <w:ind w:leftChars="0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The system specification</w:t>
      </w:r>
    </w:p>
    <w:p>
      <w:pPr>
        <w:pStyle w:val="232"/>
        <w:numPr>
          <w:ilvl w:val="0"/>
          <w:numId w:val="16"/>
        </w:numPr>
        <w:spacing w:line="360" w:lineRule="auto"/>
        <w:ind w:leftChars="0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Clock signal is provided for system inspire of function status. The function operate state’s transition at positive edge of the clock signal.</w:t>
      </w:r>
    </w:p>
    <w:p>
      <w:pPr>
        <w:pStyle w:val="232"/>
        <w:numPr>
          <w:ilvl w:val="0"/>
          <w:numId w:val="16"/>
        </w:numPr>
        <w:spacing w:line="360" w:lineRule="auto"/>
        <w:ind w:leftChars="0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Reset signal:</w:t>
      </w:r>
    </w:p>
    <w:p>
      <w:pPr>
        <w:pStyle w:val="232"/>
        <w:numPr>
          <w:ilvl w:val="0"/>
          <w:numId w:val="17"/>
        </w:numPr>
        <w:spacing w:line="360" w:lineRule="auto"/>
        <w:ind w:leftChars="0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LOW-ACTIVE Reset = 0: System is restarted to Initial State.</w:t>
      </w:r>
    </w:p>
    <w:p>
      <w:pPr>
        <w:pStyle w:val="232"/>
        <w:numPr>
          <w:ilvl w:val="0"/>
          <w:numId w:val="17"/>
        </w:numPr>
        <w:spacing w:line="360" w:lineRule="auto"/>
        <w:ind w:leftChars="0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HIGH-ACTIVE Reset = 1: System is started with initial state.</w:t>
      </w:r>
    </w:p>
    <w:p>
      <w:pPr>
        <w:pStyle w:val="232"/>
        <w:numPr>
          <w:ilvl w:val="0"/>
          <w:numId w:val="14"/>
        </w:numPr>
        <w:spacing w:line="360" w:lineRule="auto"/>
        <w:ind w:leftChars="0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Flick signal: special input for controlling state transfer.</w:t>
      </w:r>
    </w:p>
    <w:p>
      <w:pPr>
        <w:pStyle w:val="232"/>
        <w:numPr>
          <w:ilvl w:val="0"/>
          <w:numId w:val="14"/>
        </w:numPr>
        <w:spacing w:line="360" w:lineRule="auto"/>
        <w:ind w:leftChars="0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At the initial state, all lamps are OFF. If flick signal is ACTIVE, the flasher start operating:</w:t>
      </w:r>
    </w:p>
    <w:p>
      <w:pPr>
        <w:pStyle w:val="232"/>
        <w:numPr>
          <w:ilvl w:val="0"/>
          <w:numId w:val="18"/>
        </w:numPr>
        <w:spacing w:line="360" w:lineRule="auto"/>
        <w:ind w:left="1160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The lamps are turned ON gradually from lamp[0]</w:t>
      </w:r>
      <w:r>
        <w:rPr>
          <w:b/>
          <w:bCs/>
          <w:color w:val="000000"/>
          <w:sz w:val="26"/>
          <w:szCs w:val="26"/>
        </w:rPr>
        <w:t xml:space="preserve"> </w:t>
      </w:r>
      <w:r>
        <w:rPr>
          <w:color w:val="000000"/>
          <w:sz w:val="26"/>
          <w:szCs w:val="26"/>
        </w:rPr>
        <w:t>to lamp[5]</w:t>
      </w:r>
      <w:r>
        <w:rPr>
          <w:b/>
          <w:bCs/>
          <w:color w:val="000000"/>
          <w:sz w:val="26"/>
          <w:szCs w:val="26"/>
        </w:rPr>
        <w:t>.</w:t>
      </w:r>
    </w:p>
    <w:p>
      <w:pPr>
        <w:pStyle w:val="232"/>
        <w:numPr>
          <w:ilvl w:val="0"/>
          <w:numId w:val="18"/>
        </w:numPr>
        <w:spacing w:line="360" w:lineRule="auto"/>
        <w:ind w:left="1160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The lamps are turned OFF gradually from lamp[5] </w:t>
      </w:r>
      <w:r>
        <w:rPr>
          <w:b/>
          <w:bCs/>
          <w:color w:val="000000"/>
          <w:sz w:val="26"/>
          <w:szCs w:val="26"/>
        </w:rPr>
        <w:t>(max)</w:t>
      </w:r>
      <w:r>
        <w:rPr>
          <w:color w:val="000000"/>
          <w:sz w:val="26"/>
          <w:szCs w:val="26"/>
        </w:rPr>
        <w:t xml:space="preserve"> to lamp[0] </w:t>
      </w:r>
      <w:r>
        <w:rPr>
          <w:b/>
          <w:bCs/>
          <w:color w:val="000000"/>
          <w:sz w:val="26"/>
          <w:szCs w:val="26"/>
        </w:rPr>
        <w:t>(min)</w:t>
      </w:r>
      <w:r>
        <w:rPr>
          <w:color w:val="000000"/>
          <w:sz w:val="26"/>
          <w:szCs w:val="26"/>
        </w:rPr>
        <w:t>.</w:t>
      </w:r>
    </w:p>
    <w:p>
      <w:pPr>
        <w:pStyle w:val="232"/>
        <w:numPr>
          <w:ilvl w:val="0"/>
          <w:numId w:val="18"/>
        </w:numPr>
        <w:spacing w:line="360" w:lineRule="auto"/>
        <w:ind w:left="1160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The lamps are turned ON gradually from lamp[0]</w:t>
      </w:r>
      <w:r>
        <w:rPr>
          <w:b/>
          <w:bCs/>
          <w:color w:val="000000"/>
          <w:sz w:val="26"/>
          <w:szCs w:val="26"/>
        </w:rPr>
        <w:t xml:space="preserve"> </w:t>
      </w:r>
      <w:r>
        <w:rPr>
          <w:color w:val="000000"/>
          <w:sz w:val="26"/>
          <w:szCs w:val="26"/>
        </w:rPr>
        <w:t>to lamp[10].</w:t>
      </w:r>
    </w:p>
    <w:p>
      <w:pPr>
        <w:pStyle w:val="232"/>
        <w:numPr>
          <w:ilvl w:val="0"/>
          <w:numId w:val="18"/>
        </w:numPr>
        <w:spacing w:line="360" w:lineRule="auto"/>
        <w:ind w:left="1160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The lamps are turned OFF gradually from lamp[10] </w:t>
      </w:r>
      <w:r>
        <w:rPr>
          <w:b/>
          <w:bCs/>
          <w:color w:val="000000"/>
          <w:sz w:val="26"/>
          <w:szCs w:val="26"/>
        </w:rPr>
        <w:t>(max)</w:t>
      </w:r>
      <w:r>
        <w:rPr>
          <w:color w:val="000000"/>
          <w:sz w:val="26"/>
          <w:szCs w:val="26"/>
        </w:rPr>
        <w:t xml:space="preserve"> to lamp[5] </w:t>
      </w:r>
      <w:r>
        <w:rPr>
          <w:b/>
          <w:bCs/>
          <w:color w:val="000000"/>
          <w:sz w:val="26"/>
          <w:szCs w:val="26"/>
        </w:rPr>
        <w:t>(min)</w:t>
      </w:r>
      <w:r>
        <w:rPr>
          <w:color w:val="000000"/>
          <w:sz w:val="26"/>
          <w:szCs w:val="26"/>
        </w:rPr>
        <w:t>.</w:t>
      </w:r>
    </w:p>
    <w:p>
      <w:pPr>
        <w:pStyle w:val="232"/>
        <w:numPr>
          <w:ilvl w:val="0"/>
          <w:numId w:val="18"/>
        </w:numPr>
        <w:spacing w:line="360" w:lineRule="auto"/>
        <w:ind w:left="1160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The lamps are turned ON gradually from lamp[5] to lamp[15].</w:t>
      </w:r>
    </w:p>
    <w:p>
      <w:pPr>
        <w:pStyle w:val="232"/>
        <w:numPr>
          <w:ilvl w:val="0"/>
          <w:numId w:val="18"/>
        </w:numPr>
        <w:spacing w:line="360" w:lineRule="auto"/>
        <w:ind w:left="1160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The lamps are turned OFF gradually from lamp[15] to lamp[0], return to initial state.</w:t>
      </w:r>
    </w:p>
    <w:p>
      <w:pPr>
        <w:pStyle w:val="232"/>
        <w:spacing w:line="360" w:lineRule="auto"/>
        <w:ind w:left="720" w:leftChars="0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At each kickback point (lamp[5] and lamp[10]), if flick signal is ACTIVE, the lamps will turn OFF gradually again to the min lamp of the previous state, then continue operation as above description.</w:t>
      </w:r>
    </w:p>
    <w:p>
      <w:pPr>
        <w:pStyle w:val="232"/>
        <w:spacing w:line="360" w:lineRule="auto"/>
        <w:ind w:left="720" w:leftChars="0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For simple, kickback point is considered only when the lamps are turned ON gradually, except the first state.</w:t>
      </w:r>
    </w:p>
    <w:p>
      <w:pPr>
        <w:pStyle w:val="232"/>
        <w:spacing w:line="360" w:lineRule="auto"/>
        <w:ind w:left="720" w:leftChars="0"/>
        <w:rPr>
          <w:color w:val="000000"/>
          <w:sz w:val="26"/>
          <w:szCs w:val="26"/>
        </w:rPr>
      </w:pPr>
    </w:p>
    <w:p>
      <w:pPr>
        <w:pStyle w:val="232"/>
        <w:spacing w:line="360" w:lineRule="auto"/>
        <w:ind w:left="720" w:leftChars="0"/>
        <w:rPr>
          <w:color w:val="000000"/>
          <w:sz w:val="26"/>
          <w:szCs w:val="26"/>
        </w:rPr>
      </w:pPr>
    </w:p>
    <w:p>
      <w:pPr>
        <w:pStyle w:val="232"/>
        <w:spacing w:line="360" w:lineRule="auto"/>
        <w:ind w:left="720" w:leftChars="0"/>
        <w:rPr>
          <w:color w:val="000000"/>
          <w:sz w:val="26"/>
          <w:szCs w:val="26"/>
        </w:rPr>
      </w:pPr>
    </w:p>
    <w:p>
      <w:pPr>
        <w:pStyle w:val="232"/>
        <w:spacing w:line="360" w:lineRule="auto"/>
        <w:ind w:left="720" w:leftChars="0"/>
        <w:rPr>
          <w:color w:val="000000"/>
          <w:sz w:val="26"/>
          <w:szCs w:val="26"/>
        </w:rPr>
      </w:pPr>
    </w:p>
    <w:p>
      <w:pPr>
        <w:pStyle w:val="232"/>
        <w:spacing w:line="360" w:lineRule="auto"/>
        <w:ind w:left="720" w:leftChars="0"/>
        <w:rPr>
          <w:color w:val="000000"/>
          <w:sz w:val="26"/>
          <w:szCs w:val="26"/>
        </w:rPr>
      </w:pPr>
    </w:p>
    <w:p>
      <w:pPr>
        <w:pStyle w:val="232"/>
        <w:spacing w:line="360" w:lineRule="auto"/>
        <w:ind w:left="720" w:leftChars="0"/>
        <w:rPr>
          <w:color w:val="000000"/>
          <w:sz w:val="26"/>
          <w:szCs w:val="26"/>
        </w:rPr>
      </w:pPr>
    </w:p>
    <w:p>
      <w:pPr>
        <w:pStyle w:val="232"/>
        <w:numPr>
          <w:ilvl w:val="0"/>
          <w:numId w:val="14"/>
        </w:numPr>
        <w:spacing w:line="360" w:lineRule="auto"/>
        <w:ind w:leftChars="0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Some insulations:</w:t>
      </w:r>
    </w:p>
    <w:p>
      <w:pPr>
        <w:pStyle w:val="232"/>
        <w:numPr>
          <w:ilvl w:val="0"/>
          <w:numId w:val="19"/>
        </w:numPr>
        <w:spacing w:line="360" w:lineRule="auto"/>
        <w:ind w:leftChars="0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When flick = 0 at kickback points</w:t>
      </w:r>
    </w:p>
    <w:p>
      <w:pPr>
        <w:pStyle w:val="232"/>
        <w:spacing w:line="360" w:lineRule="auto"/>
        <w:ind w:left="0" w:leftChars="0"/>
        <w:jc w:val="center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  <w:lang w:eastAsia="en-US"/>
        </w:rPr>
        <w:drawing>
          <wp:inline distT="0" distB="0" distL="0" distR="0">
            <wp:extent cx="4588510" cy="272351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34246" cy="2750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color w:val="000000"/>
          <w:sz w:val="26"/>
          <w:szCs w:val="26"/>
        </w:rPr>
      </w:pPr>
    </w:p>
    <w:p>
      <w:pPr>
        <w:pStyle w:val="232"/>
        <w:numPr>
          <w:ilvl w:val="0"/>
          <w:numId w:val="19"/>
        </w:numPr>
        <w:spacing w:line="360" w:lineRule="auto"/>
        <w:ind w:leftChars="0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When flick = 1 at kickback points (lamp[10])</w:t>
      </w:r>
    </w:p>
    <w:p>
      <w:pPr>
        <w:pStyle w:val="232"/>
        <w:spacing w:line="360" w:lineRule="auto"/>
        <w:ind w:left="0" w:leftChars="0"/>
        <w:jc w:val="center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  <w:lang w:eastAsia="en-US"/>
        </w:rPr>
        <w:drawing>
          <wp:inline distT="0" distB="0" distL="0" distR="0">
            <wp:extent cx="4671060" cy="2265045"/>
            <wp:effectExtent l="0" t="0" r="2540" b="0"/>
            <wp:docPr id="2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98291" cy="2278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overflowPunct/>
        <w:autoSpaceDE/>
        <w:autoSpaceDN/>
        <w:adjustRightInd/>
        <w:spacing w:line="240" w:lineRule="auto"/>
        <w:textAlignment w:val="auto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br w:type="page"/>
      </w:r>
    </w:p>
    <w:p>
      <w:pPr>
        <w:pStyle w:val="2"/>
        <w:rPr>
          <w:rFonts w:ascii="Times New Roman" w:hAnsi="Times New Roman"/>
        </w:rPr>
      </w:pPr>
      <w:bookmarkStart w:id="21" w:name="_Toc478478269"/>
      <w:r>
        <w:rPr>
          <w:rFonts w:ascii="Times New Roman" w:hAnsi="Times New Roman"/>
        </w:rPr>
        <w:t>3. Internal implementation.</w:t>
      </w:r>
      <w:bookmarkEnd w:id="21"/>
    </w:p>
    <w:p>
      <w:pPr>
        <w:pStyle w:val="4"/>
        <w:rPr>
          <w:rFonts w:ascii="Times New Roman" w:hAnsi="Times New Roman"/>
        </w:rPr>
      </w:pPr>
      <w:bookmarkStart w:id="22" w:name="_Toc478478270"/>
      <w:r>
        <w:rPr>
          <w:rFonts w:ascii="Times New Roman" w:hAnsi="Times New Roman"/>
        </w:rPr>
        <w:t>3.1. Overall.</w:t>
      </w:r>
      <w:bookmarkEnd w:id="22"/>
    </w:p>
    <w:p>
      <w:pPr>
        <w:pStyle w:val="235"/>
        <w:jc w:val="center"/>
        <w:rPr>
          <w:lang w:eastAsia="en-US"/>
        </w:rPr>
      </w:pPr>
      <w:r>
        <w:rPr>
          <w:lang w:eastAsia="en-US"/>
        </w:rPr>
        <w:drawing>
          <wp:inline distT="0" distB="0" distL="0" distR="0">
            <wp:extent cx="6915150" cy="367728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367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35"/>
        <w:jc w:val="center"/>
        <w:rPr>
          <w:lang w:eastAsia="en-US"/>
        </w:rPr>
      </w:pPr>
    </w:p>
    <w:p>
      <w:pPr>
        <w:pStyle w:val="235"/>
        <w:rPr>
          <w:rFonts w:ascii="Times New Roman" w:hAnsi="Times New Roman" w:cs="Times New Roman"/>
          <w:sz w:val="26"/>
          <w:szCs w:val="26"/>
        </w:rPr>
      </w:pPr>
    </w:p>
    <w:p>
      <w:pPr>
        <w:pStyle w:val="235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Figure 3.1: Block diagram of Bound Flasher</w:t>
      </w:r>
    </w:p>
    <w:p>
      <w:r>
        <w:br w:type="page"/>
      </w:r>
    </w:p>
    <w:tbl>
      <w:tblPr>
        <w:tblStyle w:val="82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36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c>
          <w:tcPr>
            <w:tcW w:w="10036" w:type="dxa"/>
          </w:tcPr>
          <w:p>
            <w:pPr>
              <w:spacing w:line="360" w:lineRule="auto"/>
              <w:rPr>
                <w:color w:val="000000"/>
                <w:sz w:val="26"/>
                <w:szCs w:val="26"/>
              </w:rPr>
            </w:pPr>
          </w:p>
          <w:tbl>
            <w:tblPr>
              <w:tblStyle w:val="82"/>
              <w:tblW w:w="9655" w:type="dxa"/>
              <w:tblInd w:w="402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3134"/>
              <w:gridCol w:w="3440"/>
              <w:gridCol w:w="3081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3134" w:type="dxa"/>
                </w:tcPr>
                <w:p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textAlignment w:val="auto"/>
                    <w:rPr>
                      <w:b/>
                      <w:bCs/>
                      <w:sz w:val="26"/>
                      <w:szCs w:val="26"/>
                    </w:rPr>
                  </w:pPr>
                  <w:r>
                    <w:rPr>
                      <w:b/>
                      <w:bCs/>
                      <w:sz w:val="26"/>
                      <w:szCs w:val="26"/>
                    </w:rPr>
                    <w:t>Module</w:t>
                  </w:r>
                </w:p>
              </w:tc>
              <w:tc>
                <w:tcPr>
                  <w:tcW w:w="3440" w:type="dxa"/>
                </w:tcPr>
                <w:p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textAlignment w:val="auto"/>
                    <w:rPr>
                      <w:b/>
                      <w:bCs/>
                      <w:sz w:val="26"/>
                      <w:szCs w:val="26"/>
                    </w:rPr>
                  </w:pPr>
                  <w:r>
                    <w:rPr>
                      <w:b/>
                      <w:bCs/>
                      <w:sz w:val="26"/>
                      <w:szCs w:val="26"/>
                    </w:rPr>
                    <w:t>Signal</w:t>
                  </w:r>
                </w:p>
              </w:tc>
              <w:tc>
                <w:tcPr>
                  <w:tcW w:w="3081" w:type="dxa"/>
                </w:tcPr>
                <w:p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textAlignment w:val="auto"/>
                    <w:rPr>
                      <w:b/>
                      <w:bCs/>
                      <w:sz w:val="26"/>
                      <w:szCs w:val="26"/>
                    </w:rPr>
                  </w:pPr>
                  <w:r>
                    <w:rPr>
                      <w:b/>
                      <w:bCs/>
                      <w:sz w:val="26"/>
                      <w:szCs w:val="26"/>
                    </w:rPr>
                    <w:t>Description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3134" w:type="dxa"/>
                </w:tcPr>
                <w:p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textAlignment w:val="auto"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>clk_divider</w:t>
                  </w:r>
                </w:p>
              </w:tc>
              <w:tc>
                <w:tcPr>
                  <w:tcW w:w="3440" w:type="dxa"/>
                </w:tcPr>
                <w:p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textAlignment w:val="auto"/>
                    <w:rPr>
                      <w:sz w:val="26"/>
                      <w:szCs w:val="26"/>
                    </w:rPr>
                  </w:pPr>
                  <w:r>
                    <w:rPr>
                      <w:b/>
                      <w:bCs/>
                      <w:sz w:val="26"/>
                      <w:szCs w:val="26"/>
                    </w:rPr>
                    <w:t>input</w:t>
                  </w:r>
                  <w:r>
                    <w:rPr>
                      <w:sz w:val="26"/>
                      <w:szCs w:val="26"/>
                    </w:rPr>
                    <w:t xml:space="preserve"> clk</w:t>
                  </w:r>
                </w:p>
                <w:p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textAlignment w:val="auto"/>
                    <w:rPr>
                      <w:sz w:val="26"/>
                      <w:szCs w:val="26"/>
                    </w:rPr>
                  </w:pPr>
                  <w:r>
                    <w:rPr>
                      <w:b/>
                      <w:bCs/>
                      <w:sz w:val="26"/>
                      <w:szCs w:val="26"/>
                    </w:rPr>
                    <w:t>input</w:t>
                  </w:r>
                  <w:r>
                    <w:rPr>
                      <w:sz w:val="26"/>
                      <w:szCs w:val="26"/>
                    </w:rPr>
                    <w:t xml:space="preserve"> rst</w:t>
                  </w:r>
                </w:p>
                <w:p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textAlignment w:val="auto"/>
                    <w:rPr>
                      <w:sz w:val="26"/>
                      <w:szCs w:val="26"/>
                    </w:rPr>
                  </w:pPr>
                  <w:r>
                    <w:rPr>
                      <w:b/>
                      <w:bCs/>
                      <w:sz w:val="26"/>
                      <w:szCs w:val="26"/>
                    </w:rPr>
                    <w:t>output</w:t>
                  </w:r>
                  <w:r>
                    <w:rPr>
                      <w:sz w:val="26"/>
                      <w:szCs w:val="26"/>
                    </w:rPr>
                    <w:t xml:space="preserve"> new_clk</w:t>
                  </w:r>
                </w:p>
              </w:tc>
              <w:tc>
                <w:tcPr>
                  <w:tcW w:w="3081" w:type="dxa"/>
                </w:tcPr>
                <w:p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jc w:val="both"/>
                    <w:textAlignment w:val="auto"/>
                    <w:rPr>
                      <w:rFonts w:hint="default"/>
                      <w:sz w:val="26"/>
                      <w:szCs w:val="26"/>
                      <w:lang w:val="en-US"/>
                    </w:rPr>
                  </w:pPr>
                  <w:r>
                    <w:rPr>
                      <w:rFonts w:hint="default"/>
                      <w:sz w:val="26"/>
                      <w:szCs w:val="26"/>
                      <w:lang w:val="en-US"/>
                    </w:rPr>
                    <w:t xml:space="preserve">Reduce the </w:t>
                  </w:r>
                  <w:r>
                    <w:rPr>
                      <w:rFonts w:hint="default"/>
                      <w:b/>
                      <w:bCs/>
                      <w:sz w:val="26"/>
                      <w:szCs w:val="26"/>
                      <w:lang w:val="en-US"/>
                    </w:rPr>
                    <w:t xml:space="preserve">clk </w:t>
                  </w:r>
                  <w:r>
                    <w:rPr>
                      <w:rFonts w:hint="default"/>
                      <w:b w:val="0"/>
                      <w:bCs w:val="0"/>
                      <w:sz w:val="26"/>
                      <w:szCs w:val="26"/>
                      <w:lang w:val="en-US"/>
                    </w:rPr>
                    <w:t xml:space="preserve">to </w:t>
                  </w:r>
                  <w:r>
                    <w:rPr>
                      <w:rFonts w:hint="default"/>
                      <w:b/>
                      <w:bCs/>
                      <w:sz w:val="26"/>
                      <w:szCs w:val="26"/>
                      <w:lang w:val="en-US"/>
                    </w:rPr>
                    <w:t>new_clk</w:t>
                  </w:r>
                  <w:r>
                    <w:rPr>
                      <w:rFonts w:hint="default"/>
                      <w:sz w:val="26"/>
                      <w:szCs w:val="26"/>
                      <w:lang w:val="en-US"/>
                    </w:rPr>
                    <w:t xml:space="preserve"> for LED_counter block  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3134" w:type="dxa"/>
                </w:tcPr>
                <w:p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textAlignment w:val="auto"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>LED_counter</w:t>
                  </w:r>
                </w:p>
              </w:tc>
              <w:tc>
                <w:tcPr>
                  <w:tcW w:w="3440" w:type="dxa"/>
                </w:tcPr>
                <w:p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textAlignment w:val="auto"/>
                    <w:rPr>
                      <w:sz w:val="26"/>
                      <w:szCs w:val="26"/>
                    </w:rPr>
                  </w:pPr>
                  <w:r>
                    <w:rPr>
                      <w:b/>
                      <w:bCs/>
                      <w:sz w:val="26"/>
                      <w:szCs w:val="26"/>
                    </w:rPr>
                    <w:t>input</w:t>
                  </w:r>
                  <w:r>
                    <w:rPr>
                      <w:sz w:val="26"/>
                      <w:szCs w:val="26"/>
                    </w:rPr>
                    <w:t xml:space="preserve"> clk</w:t>
                  </w:r>
                </w:p>
                <w:p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textAlignment w:val="auto"/>
                    <w:rPr>
                      <w:sz w:val="26"/>
                      <w:szCs w:val="26"/>
                    </w:rPr>
                  </w:pPr>
                  <w:r>
                    <w:rPr>
                      <w:b/>
                      <w:bCs/>
                      <w:sz w:val="26"/>
                      <w:szCs w:val="26"/>
                    </w:rPr>
                    <w:t>input</w:t>
                  </w:r>
                  <w:r>
                    <w:rPr>
                      <w:sz w:val="26"/>
                      <w:szCs w:val="26"/>
                    </w:rPr>
                    <w:t xml:space="preserve"> up_down</w:t>
                  </w:r>
                </w:p>
                <w:p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textAlignment w:val="auto"/>
                    <w:rPr>
                      <w:sz w:val="26"/>
                      <w:szCs w:val="26"/>
                    </w:rPr>
                  </w:pPr>
                  <w:r>
                    <w:rPr>
                      <w:b/>
                      <w:bCs/>
                      <w:sz w:val="26"/>
                      <w:szCs w:val="26"/>
                    </w:rPr>
                    <w:t>input</w:t>
                  </w:r>
                  <w:r>
                    <w:rPr>
                      <w:sz w:val="26"/>
                      <w:szCs w:val="26"/>
                    </w:rPr>
                    <w:t xml:space="preserve"> rst</w:t>
                  </w:r>
                </w:p>
                <w:p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textAlignment w:val="auto"/>
                    <w:rPr>
                      <w:sz w:val="26"/>
                      <w:szCs w:val="26"/>
                    </w:rPr>
                  </w:pPr>
                  <w:r>
                    <w:rPr>
                      <w:b/>
                      <w:bCs/>
                      <w:sz w:val="26"/>
                      <w:szCs w:val="26"/>
                    </w:rPr>
                    <w:t>[3:0] input</w:t>
                  </w:r>
                  <w:r>
                    <w:rPr>
                      <w:sz w:val="26"/>
                      <w:szCs w:val="26"/>
                    </w:rPr>
                    <w:t xml:space="preserve"> start_num</w:t>
                  </w:r>
                </w:p>
                <w:p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textAlignment w:val="auto"/>
                    <w:rPr>
                      <w:sz w:val="26"/>
                      <w:szCs w:val="26"/>
                    </w:rPr>
                  </w:pPr>
                  <w:r>
                    <w:rPr>
                      <w:b/>
                      <w:bCs/>
                      <w:sz w:val="26"/>
                      <w:szCs w:val="26"/>
                    </w:rPr>
                    <w:t>[3:0] input</w:t>
                  </w:r>
                  <w:r>
                    <w:rPr>
                      <w:sz w:val="26"/>
                      <w:szCs w:val="26"/>
                    </w:rPr>
                    <w:t xml:space="preserve"> end_num </w:t>
                  </w:r>
                  <w:r>
                    <w:rPr>
                      <w:b/>
                      <w:bCs/>
                      <w:sz w:val="26"/>
                      <w:szCs w:val="26"/>
                    </w:rPr>
                    <w:t>[3:0] output</w:t>
                  </w:r>
                  <w:r>
                    <w:rPr>
                      <w:sz w:val="26"/>
                      <w:szCs w:val="26"/>
                    </w:rPr>
                    <w:t xml:space="preserve"> counter_out</w:t>
                  </w:r>
                </w:p>
                <w:p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textAlignment w:val="auto"/>
                    <w:rPr>
                      <w:sz w:val="26"/>
                      <w:szCs w:val="26"/>
                    </w:rPr>
                  </w:pPr>
                  <w:r>
                    <w:rPr>
                      <w:b/>
                      <w:bCs/>
                      <w:sz w:val="26"/>
                      <w:szCs w:val="26"/>
                    </w:rPr>
                    <w:t>output</w:t>
                  </w:r>
                  <w:r>
                    <w:rPr>
                      <w:sz w:val="26"/>
                      <w:szCs w:val="26"/>
                    </w:rPr>
                    <w:t xml:space="preserve"> check</w:t>
                  </w:r>
                </w:p>
              </w:tc>
              <w:tc>
                <w:tcPr>
                  <w:tcW w:w="3081" w:type="dxa"/>
                </w:tcPr>
                <w:p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jc w:val="both"/>
                    <w:textAlignment w:val="auto"/>
                    <w:rPr>
                      <w:sz w:val="26"/>
                      <w:szCs w:val="26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3134" w:type="dxa"/>
                </w:tcPr>
                <w:p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textAlignment w:val="auto"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>LED_display</w:t>
                  </w:r>
                </w:p>
              </w:tc>
              <w:tc>
                <w:tcPr>
                  <w:tcW w:w="3440" w:type="dxa"/>
                </w:tcPr>
                <w:p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textAlignment w:val="auto"/>
                    <w:rPr>
                      <w:sz w:val="26"/>
                      <w:szCs w:val="26"/>
                    </w:rPr>
                  </w:pPr>
                  <w:r>
                    <w:rPr>
                      <w:b/>
                      <w:bCs/>
                      <w:sz w:val="26"/>
                      <w:szCs w:val="26"/>
                    </w:rPr>
                    <w:t>[3:0] input</w:t>
                  </w:r>
                  <w:r>
                    <w:rPr>
                      <w:sz w:val="26"/>
                      <w:szCs w:val="26"/>
                    </w:rPr>
                    <w:t xml:space="preserve"> counter_out</w:t>
                  </w:r>
                </w:p>
                <w:p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textAlignment w:val="auto"/>
                    <w:rPr>
                      <w:sz w:val="26"/>
                      <w:szCs w:val="26"/>
                    </w:rPr>
                  </w:pPr>
                  <w:r>
                    <w:rPr>
                      <w:b/>
                      <w:bCs/>
                      <w:sz w:val="26"/>
                      <w:szCs w:val="26"/>
                    </w:rPr>
                    <w:t>[15:0] output</w:t>
                  </w:r>
                  <w:r>
                    <w:rPr>
                      <w:sz w:val="26"/>
                      <w:szCs w:val="26"/>
                    </w:rPr>
                    <w:t xml:space="preserve"> led_out</w:t>
                  </w:r>
                </w:p>
              </w:tc>
              <w:tc>
                <w:tcPr>
                  <w:tcW w:w="3081" w:type="dxa"/>
                </w:tcPr>
                <w:p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jc w:val="both"/>
                    <w:textAlignment w:val="auto"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>Converting 4 bits number (represent for on-light LEDs) to 16 bits displayed on single LED, start from bit 0.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3134" w:type="dxa"/>
                </w:tcPr>
                <w:p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textAlignment w:val="auto"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>trigger_creating</w:t>
                  </w:r>
                </w:p>
              </w:tc>
              <w:tc>
                <w:tcPr>
                  <w:tcW w:w="3440" w:type="dxa"/>
                </w:tcPr>
                <w:p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textAlignment w:val="auto"/>
                    <w:rPr>
                      <w:sz w:val="26"/>
                      <w:szCs w:val="26"/>
                    </w:rPr>
                  </w:pPr>
                  <w:r>
                    <w:rPr>
                      <w:b/>
                      <w:bCs/>
                      <w:sz w:val="26"/>
                      <w:szCs w:val="26"/>
                    </w:rPr>
                    <w:t>input</w:t>
                  </w:r>
                  <w:r>
                    <w:rPr>
                      <w:sz w:val="26"/>
                      <w:szCs w:val="26"/>
                    </w:rPr>
                    <w:t xml:space="preserve"> enable</w:t>
                  </w:r>
                </w:p>
                <w:p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textAlignment w:val="auto"/>
                    <w:rPr>
                      <w:sz w:val="26"/>
                      <w:szCs w:val="26"/>
                    </w:rPr>
                  </w:pPr>
                  <w:r>
                    <w:rPr>
                      <w:b/>
                      <w:bCs/>
                      <w:sz w:val="26"/>
                      <w:szCs w:val="26"/>
                    </w:rPr>
                    <w:t>input</w:t>
                  </w:r>
                  <w:r>
                    <w:rPr>
                      <w:sz w:val="26"/>
                      <w:szCs w:val="26"/>
                    </w:rPr>
                    <w:t xml:space="preserve"> clk</w:t>
                  </w:r>
                </w:p>
                <w:p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textAlignment w:val="auto"/>
                    <w:rPr>
                      <w:sz w:val="26"/>
                      <w:szCs w:val="26"/>
                    </w:rPr>
                  </w:pPr>
                  <w:r>
                    <w:rPr>
                      <w:b/>
                      <w:bCs/>
                      <w:sz w:val="26"/>
                      <w:szCs w:val="26"/>
                    </w:rPr>
                    <w:t>input</w:t>
                  </w:r>
                  <w:r>
                    <w:rPr>
                      <w:sz w:val="26"/>
                      <w:szCs w:val="26"/>
                    </w:rPr>
                    <w:t xml:space="preserve"> rst</w:t>
                  </w:r>
                </w:p>
                <w:p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textAlignment w:val="auto"/>
                    <w:rPr>
                      <w:b/>
                      <w:bCs/>
                      <w:sz w:val="26"/>
                      <w:szCs w:val="26"/>
                    </w:rPr>
                  </w:pPr>
                  <w:r>
                    <w:rPr>
                      <w:b/>
                      <w:bCs/>
                      <w:sz w:val="26"/>
                      <w:szCs w:val="26"/>
                    </w:rPr>
                    <w:t xml:space="preserve">output </w:t>
                  </w:r>
                  <w:r>
                    <w:rPr>
                      <w:sz w:val="26"/>
                      <w:szCs w:val="26"/>
                    </w:rPr>
                    <w:t>trigger</w:t>
                  </w:r>
                </w:p>
              </w:tc>
              <w:tc>
                <w:tcPr>
                  <w:tcW w:w="3081" w:type="dxa"/>
                </w:tcPr>
                <w:p>
                  <w:pPr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>To create trigger for Mode_memory, Mode_memory, and Mode_processing.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3134" w:type="dxa"/>
                </w:tcPr>
                <w:p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textAlignment w:val="auto"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>Mode_memory</w:t>
                  </w:r>
                </w:p>
              </w:tc>
              <w:tc>
                <w:tcPr>
                  <w:tcW w:w="3440" w:type="dxa"/>
                </w:tcPr>
                <w:p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textAlignment w:val="auto"/>
                    <w:rPr>
                      <w:sz w:val="26"/>
                      <w:szCs w:val="26"/>
                    </w:rPr>
                  </w:pPr>
                  <w:r>
                    <w:rPr>
                      <w:b/>
                      <w:bCs/>
                      <w:sz w:val="26"/>
                      <w:szCs w:val="26"/>
                    </w:rPr>
                    <w:t xml:space="preserve">[2:0] input </w:t>
                  </w:r>
                  <w:r>
                    <w:rPr>
                      <w:sz w:val="26"/>
                      <w:szCs w:val="26"/>
                    </w:rPr>
                    <w:t>mode</w:t>
                  </w:r>
                </w:p>
                <w:p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textAlignment w:val="auto"/>
                    <w:rPr>
                      <w:sz w:val="26"/>
                      <w:szCs w:val="26"/>
                    </w:rPr>
                  </w:pPr>
                  <w:r>
                    <w:rPr>
                      <w:b/>
                      <w:bCs/>
                      <w:sz w:val="26"/>
                      <w:szCs w:val="26"/>
                    </w:rPr>
                    <w:t xml:space="preserve">input </w:t>
                  </w:r>
                  <w:r>
                    <w:rPr>
                      <w:sz w:val="26"/>
                      <w:szCs w:val="26"/>
                    </w:rPr>
                    <w:t>trigger</w:t>
                  </w:r>
                </w:p>
                <w:p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textAlignment w:val="auto"/>
                    <w:rPr>
                      <w:sz w:val="26"/>
                      <w:szCs w:val="26"/>
                    </w:rPr>
                  </w:pPr>
                  <w:r>
                    <w:rPr>
                      <w:b/>
                      <w:bCs/>
                      <w:sz w:val="26"/>
                      <w:szCs w:val="26"/>
                    </w:rPr>
                    <w:t>input</w:t>
                  </w:r>
                  <w:r>
                    <w:rPr>
                      <w:sz w:val="26"/>
                      <w:szCs w:val="26"/>
                    </w:rPr>
                    <w:t xml:space="preserve"> rst</w:t>
                  </w:r>
                </w:p>
                <w:p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textAlignment w:val="auto"/>
                    <w:rPr>
                      <w:sz w:val="26"/>
                      <w:szCs w:val="26"/>
                    </w:rPr>
                  </w:pPr>
                  <w:r>
                    <w:rPr>
                      <w:b/>
                      <w:bCs/>
                      <w:sz w:val="26"/>
                      <w:szCs w:val="26"/>
                    </w:rPr>
                    <w:t>[2:0] output</w:t>
                  </w:r>
                  <w:r>
                    <w:rPr>
                      <w:sz w:val="26"/>
                      <w:szCs w:val="26"/>
                    </w:rPr>
                    <w:t xml:space="preserve"> prev_mode</w:t>
                  </w:r>
                </w:p>
              </w:tc>
              <w:tc>
                <w:tcPr>
                  <w:tcW w:w="3081" w:type="dxa"/>
                </w:tcPr>
                <w:p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jc w:val="both"/>
                    <w:textAlignment w:val="auto"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>To store the previous mode value.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3134" w:type="dxa"/>
                </w:tcPr>
                <w:p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textAlignment w:val="auto"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>maxNum_Memory</w:t>
                  </w:r>
                </w:p>
              </w:tc>
              <w:tc>
                <w:tcPr>
                  <w:tcW w:w="3440" w:type="dxa"/>
                </w:tcPr>
                <w:p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textAlignment w:val="auto"/>
                    <w:rPr>
                      <w:sz w:val="26"/>
                      <w:szCs w:val="26"/>
                    </w:rPr>
                  </w:pPr>
                  <w:r>
                    <w:rPr>
                      <w:b/>
                      <w:bCs/>
                      <w:sz w:val="26"/>
                      <w:szCs w:val="26"/>
                    </w:rPr>
                    <w:t xml:space="preserve">input </w:t>
                  </w:r>
                  <w:r>
                    <w:rPr>
                      <w:sz w:val="26"/>
                      <w:szCs w:val="26"/>
                    </w:rPr>
                    <w:t>trigger</w:t>
                  </w:r>
                </w:p>
                <w:p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textAlignment w:val="auto"/>
                    <w:rPr>
                      <w:sz w:val="26"/>
                      <w:szCs w:val="26"/>
                    </w:rPr>
                  </w:pPr>
                  <w:r>
                    <w:rPr>
                      <w:b/>
                      <w:bCs/>
                      <w:sz w:val="26"/>
                      <w:szCs w:val="26"/>
                    </w:rPr>
                    <w:t>input</w:t>
                  </w:r>
                  <w:r>
                    <w:rPr>
                      <w:sz w:val="26"/>
                      <w:szCs w:val="26"/>
                    </w:rPr>
                    <w:t xml:space="preserve"> rst</w:t>
                  </w:r>
                </w:p>
                <w:p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textAlignment w:val="auto"/>
                    <w:rPr>
                      <w:sz w:val="26"/>
                      <w:szCs w:val="26"/>
                    </w:rPr>
                  </w:pPr>
                  <w:r>
                    <w:rPr>
                      <w:b/>
                      <w:bCs/>
                      <w:sz w:val="26"/>
                      <w:szCs w:val="26"/>
                    </w:rPr>
                    <w:t xml:space="preserve">[3:0] input </w:t>
                  </w:r>
                  <w:r>
                    <w:rPr>
                      <w:sz w:val="26"/>
                      <w:szCs w:val="26"/>
                    </w:rPr>
                    <w:t>maxNum</w:t>
                  </w:r>
                </w:p>
                <w:p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textAlignment w:val="auto"/>
                    <w:rPr>
                      <w:sz w:val="26"/>
                      <w:szCs w:val="26"/>
                    </w:rPr>
                  </w:pPr>
                  <w:r>
                    <w:rPr>
                      <w:b/>
                      <w:bCs/>
                      <w:sz w:val="26"/>
                      <w:szCs w:val="26"/>
                    </w:rPr>
                    <w:t>[3:0]</w:t>
                  </w:r>
                  <w:r>
                    <w:rPr>
                      <w:sz w:val="26"/>
                      <w:szCs w:val="26"/>
                    </w:rPr>
                    <w:t xml:space="preserve"> </w:t>
                  </w:r>
                  <w:r>
                    <w:rPr>
                      <w:b/>
                      <w:bCs/>
                      <w:sz w:val="26"/>
                      <w:szCs w:val="26"/>
                    </w:rPr>
                    <w:t xml:space="preserve">output </w:t>
                  </w:r>
                  <w:r>
                    <w:rPr>
                      <w:sz w:val="26"/>
                      <w:szCs w:val="26"/>
                    </w:rPr>
                    <w:t>prev_maxNum</w:t>
                  </w:r>
                </w:p>
              </w:tc>
              <w:tc>
                <w:tcPr>
                  <w:tcW w:w="3081" w:type="dxa"/>
                </w:tcPr>
                <w:p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jc w:val="both"/>
                    <w:textAlignment w:val="auto"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>To store the previous maxNum value.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3134" w:type="dxa"/>
                </w:tcPr>
                <w:p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textAlignment w:val="auto"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>mode_processing</w:t>
                  </w:r>
                </w:p>
              </w:tc>
              <w:tc>
                <w:tcPr>
                  <w:tcW w:w="3440" w:type="dxa"/>
                </w:tcPr>
                <w:p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textAlignment w:val="auto"/>
                    <w:rPr>
                      <w:sz w:val="26"/>
                      <w:szCs w:val="26"/>
                    </w:rPr>
                  </w:pPr>
                  <w:r>
                    <w:rPr>
                      <w:b/>
                      <w:bCs/>
                      <w:sz w:val="26"/>
                      <w:szCs w:val="26"/>
                    </w:rPr>
                    <w:t xml:space="preserve">[2:0] input </w:t>
                  </w:r>
                  <w:r>
                    <w:rPr>
                      <w:sz w:val="26"/>
                      <w:szCs w:val="26"/>
                    </w:rPr>
                    <w:t>prev_mode</w:t>
                  </w:r>
                </w:p>
                <w:p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textAlignment w:val="auto"/>
                    <w:rPr>
                      <w:sz w:val="26"/>
                      <w:szCs w:val="26"/>
                    </w:rPr>
                  </w:pPr>
                  <w:r>
                    <w:rPr>
                      <w:b/>
                      <w:bCs/>
                      <w:sz w:val="26"/>
                      <w:szCs w:val="26"/>
                    </w:rPr>
                    <w:t xml:space="preserve">input </w:t>
                  </w:r>
                  <w:r>
                    <w:rPr>
                      <w:sz w:val="26"/>
                      <w:szCs w:val="26"/>
                    </w:rPr>
                    <w:t>check</w:t>
                  </w:r>
                </w:p>
                <w:p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textAlignment w:val="auto"/>
                    <w:rPr>
                      <w:sz w:val="26"/>
                      <w:szCs w:val="26"/>
                    </w:rPr>
                  </w:pPr>
                  <w:r>
                    <w:rPr>
                      <w:b/>
                      <w:bCs/>
                      <w:sz w:val="26"/>
                      <w:szCs w:val="26"/>
                    </w:rPr>
                    <w:t xml:space="preserve">input </w:t>
                  </w:r>
                  <w:r>
                    <w:rPr>
                      <w:sz w:val="26"/>
                      <w:szCs w:val="26"/>
                    </w:rPr>
                    <w:t>flick</w:t>
                  </w:r>
                </w:p>
                <w:p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textAlignment w:val="auto"/>
                    <w:rPr>
                      <w:sz w:val="26"/>
                      <w:szCs w:val="26"/>
                    </w:rPr>
                  </w:pPr>
                  <w:r>
                    <w:rPr>
                      <w:b/>
                      <w:bCs/>
                      <w:sz w:val="26"/>
                      <w:szCs w:val="26"/>
                    </w:rPr>
                    <w:t>input</w:t>
                  </w:r>
                  <w:r>
                    <w:rPr>
                      <w:sz w:val="26"/>
                      <w:szCs w:val="26"/>
                    </w:rPr>
                    <w:t xml:space="preserve"> rst</w:t>
                  </w:r>
                </w:p>
                <w:p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textAlignment w:val="auto"/>
                    <w:rPr>
                      <w:sz w:val="26"/>
                      <w:szCs w:val="26"/>
                    </w:rPr>
                  </w:pPr>
                  <w:r>
                    <w:rPr>
                      <w:b/>
                      <w:bCs/>
                      <w:sz w:val="26"/>
                      <w:szCs w:val="26"/>
                    </w:rPr>
                    <w:t>[2:0]</w:t>
                  </w:r>
                  <w:r>
                    <w:rPr>
                      <w:sz w:val="26"/>
                      <w:szCs w:val="26"/>
                    </w:rPr>
                    <w:t xml:space="preserve"> </w:t>
                  </w:r>
                  <w:r>
                    <w:rPr>
                      <w:b/>
                      <w:bCs/>
                      <w:sz w:val="26"/>
                      <w:szCs w:val="26"/>
                    </w:rPr>
                    <w:t>output</w:t>
                  </w:r>
                  <w:r>
                    <w:rPr>
                      <w:sz w:val="26"/>
                      <w:szCs w:val="26"/>
                    </w:rPr>
                    <w:t xml:space="preserve"> mode</w:t>
                  </w:r>
                </w:p>
              </w:tc>
              <w:tc>
                <w:tcPr>
                  <w:tcW w:w="3081" w:type="dxa"/>
                </w:tcPr>
                <w:p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jc w:val="both"/>
                    <w:textAlignment w:val="auto"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 xml:space="preserve">If </w:t>
                  </w:r>
                  <w:r>
                    <w:rPr>
                      <w:b/>
                      <w:bCs/>
                      <w:sz w:val="26"/>
                      <w:szCs w:val="26"/>
                    </w:rPr>
                    <w:t>check</w:t>
                  </w:r>
                  <w:r>
                    <w:rPr>
                      <w:sz w:val="26"/>
                      <w:szCs w:val="26"/>
                    </w:rPr>
                    <w:t xml:space="preserve"> pulse up, data from </w:t>
                  </w:r>
                  <w:r>
                    <w:rPr>
                      <w:b/>
                      <w:bCs/>
                      <w:sz w:val="26"/>
                      <w:szCs w:val="26"/>
                    </w:rPr>
                    <w:t>flick</w:t>
                  </w:r>
                  <w:r>
                    <w:rPr>
                      <w:sz w:val="26"/>
                      <w:szCs w:val="26"/>
                    </w:rPr>
                    <w:t xml:space="preserve"> &amp; </w:t>
                  </w:r>
                  <w:r>
                    <w:rPr>
                      <w:b/>
                      <w:bCs/>
                      <w:sz w:val="26"/>
                      <w:szCs w:val="26"/>
                    </w:rPr>
                    <w:t>prev_mode</w:t>
                  </w:r>
                  <w:r>
                    <w:rPr>
                      <w:sz w:val="26"/>
                      <w:szCs w:val="26"/>
                    </w:rPr>
                    <w:t xml:space="preserve"> will be combined to caculate </w:t>
                  </w:r>
                  <w:r>
                    <w:rPr>
                      <w:b/>
                      <w:bCs/>
                      <w:sz w:val="26"/>
                      <w:szCs w:val="26"/>
                    </w:rPr>
                    <w:t>mode</w:t>
                  </w:r>
                  <w:r>
                    <w:rPr>
                      <w:sz w:val="26"/>
                      <w:szCs w:val="26"/>
                    </w:rPr>
                    <w:t xml:space="preserve"> (new mode).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3134" w:type="dxa"/>
                </w:tcPr>
                <w:p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textAlignment w:val="auto"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>convert_mode_to_maxNum</w:t>
                  </w:r>
                </w:p>
              </w:tc>
              <w:tc>
                <w:tcPr>
                  <w:tcW w:w="3440" w:type="dxa"/>
                </w:tcPr>
                <w:p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textAlignment w:val="auto"/>
                    <w:rPr>
                      <w:b/>
                      <w:bCs/>
                      <w:sz w:val="26"/>
                      <w:szCs w:val="26"/>
                    </w:rPr>
                  </w:pPr>
                  <w:r>
                    <w:rPr>
                      <w:b/>
                      <w:bCs/>
                      <w:sz w:val="26"/>
                      <w:szCs w:val="26"/>
                    </w:rPr>
                    <w:t xml:space="preserve">[2:0] input </w:t>
                  </w:r>
                  <w:r>
                    <w:rPr>
                      <w:sz w:val="26"/>
                      <w:szCs w:val="26"/>
                    </w:rPr>
                    <w:t>mode</w:t>
                  </w:r>
                </w:p>
                <w:p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textAlignment w:val="auto"/>
                    <w:rPr>
                      <w:sz w:val="26"/>
                      <w:szCs w:val="26"/>
                    </w:rPr>
                  </w:pPr>
                  <w:r>
                    <w:rPr>
                      <w:b/>
                      <w:bCs/>
                      <w:sz w:val="26"/>
                      <w:szCs w:val="26"/>
                    </w:rPr>
                    <w:t xml:space="preserve">[3:0] output </w:t>
                  </w:r>
                  <w:r>
                    <w:rPr>
                      <w:sz w:val="26"/>
                      <w:szCs w:val="26"/>
                    </w:rPr>
                    <w:t>maxNum</w:t>
                  </w:r>
                </w:p>
              </w:tc>
              <w:tc>
                <w:tcPr>
                  <w:tcW w:w="3081" w:type="dxa"/>
                </w:tcPr>
                <w:p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jc w:val="both"/>
                    <w:textAlignment w:val="auto"/>
                    <w:rPr>
                      <w:sz w:val="26"/>
                      <w:szCs w:val="26"/>
                    </w:rPr>
                  </w:pPr>
                  <w:r>
                    <w:rPr>
                      <w:b/>
                      <w:bCs/>
                      <w:sz w:val="26"/>
                      <w:szCs w:val="26"/>
                    </w:rPr>
                    <w:t>maxNum</w:t>
                  </w:r>
                  <w:r>
                    <w:rPr>
                      <w:sz w:val="26"/>
                      <w:szCs w:val="26"/>
                    </w:rPr>
                    <w:t xml:space="preserve"> represent for number of on-light corresponding to </w:t>
                  </w:r>
                  <w:r>
                    <w:rPr>
                      <w:b/>
                      <w:bCs/>
                      <w:sz w:val="26"/>
                      <w:szCs w:val="26"/>
                    </w:rPr>
                    <w:t>mode</w:t>
                  </w:r>
                  <w:r>
                    <w:rPr>
                      <w:sz w:val="26"/>
                      <w:szCs w:val="26"/>
                    </w:rPr>
                    <w:t>.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3134" w:type="dxa"/>
                </w:tcPr>
                <w:p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textAlignment w:val="auto"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>compare</w:t>
                  </w:r>
                </w:p>
              </w:tc>
              <w:tc>
                <w:tcPr>
                  <w:tcW w:w="3440" w:type="dxa"/>
                </w:tcPr>
                <w:p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textAlignment w:val="auto"/>
                    <w:rPr>
                      <w:sz w:val="26"/>
                      <w:szCs w:val="26"/>
                    </w:rPr>
                  </w:pPr>
                  <w:r>
                    <w:rPr>
                      <w:b/>
                      <w:bCs/>
                      <w:sz w:val="26"/>
                      <w:szCs w:val="26"/>
                    </w:rPr>
                    <w:t>[3:0] input</w:t>
                  </w:r>
                  <w:r>
                    <w:rPr>
                      <w:sz w:val="26"/>
                      <w:szCs w:val="26"/>
                    </w:rPr>
                    <w:t xml:space="preserve"> a</w:t>
                  </w:r>
                </w:p>
                <w:p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textAlignment w:val="auto"/>
                    <w:rPr>
                      <w:sz w:val="26"/>
                      <w:szCs w:val="26"/>
                    </w:rPr>
                  </w:pPr>
                  <w:r>
                    <w:rPr>
                      <w:b/>
                      <w:bCs/>
                      <w:sz w:val="26"/>
                      <w:szCs w:val="26"/>
                    </w:rPr>
                    <w:t>[3:0] input</w:t>
                  </w:r>
                  <w:r>
                    <w:rPr>
                      <w:sz w:val="26"/>
                      <w:szCs w:val="26"/>
                    </w:rPr>
                    <w:t xml:space="preserve"> b</w:t>
                  </w:r>
                </w:p>
                <w:p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textAlignment w:val="auto"/>
                    <w:rPr>
                      <w:sz w:val="26"/>
                      <w:szCs w:val="26"/>
                    </w:rPr>
                  </w:pPr>
                  <w:r>
                    <w:rPr>
                      <w:b/>
                      <w:bCs/>
                      <w:sz w:val="26"/>
                      <w:szCs w:val="26"/>
                    </w:rPr>
                    <w:t>output</w:t>
                  </w:r>
                  <w:r>
                    <w:rPr>
                      <w:sz w:val="26"/>
                      <w:szCs w:val="26"/>
                    </w:rPr>
                    <w:t xml:space="preserve"> larger_smaller</w:t>
                  </w:r>
                </w:p>
              </w:tc>
              <w:tc>
                <w:tcPr>
                  <w:tcW w:w="3081" w:type="dxa"/>
                </w:tcPr>
                <w:p>
                  <w:pPr>
                    <w:widowControl/>
                    <w:overflowPunct/>
                    <w:autoSpaceDE/>
                    <w:autoSpaceDN/>
                    <w:adjustRightInd/>
                    <w:spacing w:line="360" w:lineRule="auto"/>
                    <w:jc w:val="both"/>
                    <w:textAlignment w:val="auto"/>
                    <w:rPr>
                      <w:rFonts w:hint="default"/>
                      <w:b w:val="0"/>
                      <w:bCs w:val="0"/>
                      <w:sz w:val="26"/>
                      <w:szCs w:val="26"/>
                      <w:lang w:val="en-US"/>
                    </w:rPr>
                  </w:pPr>
                  <w:r>
                    <w:rPr>
                      <w:rFonts w:hint="default"/>
                      <w:sz w:val="26"/>
                      <w:szCs w:val="26"/>
                      <w:lang w:val="en-US"/>
                    </w:rPr>
                    <w:t xml:space="preserve">Compare </w:t>
                  </w:r>
                  <w:r>
                    <w:rPr>
                      <w:rFonts w:hint="default"/>
                      <w:b/>
                      <w:bCs/>
                      <w:sz w:val="26"/>
                      <w:szCs w:val="26"/>
                      <w:lang w:val="en-US"/>
                    </w:rPr>
                    <w:t xml:space="preserve">a </w:t>
                  </w:r>
                  <w:r>
                    <w:rPr>
                      <w:rFonts w:hint="default"/>
                      <w:b w:val="0"/>
                      <w:bCs w:val="0"/>
                      <w:sz w:val="26"/>
                      <w:szCs w:val="26"/>
                      <w:lang w:val="en-US"/>
                    </w:rPr>
                    <w:t xml:space="preserve">(new maxNum) to </w:t>
                  </w:r>
                  <w:r>
                    <w:rPr>
                      <w:rFonts w:hint="default"/>
                      <w:b/>
                      <w:bCs/>
                      <w:sz w:val="26"/>
                      <w:szCs w:val="26"/>
                      <w:lang w:val="en-US"/>
                    </w:rPr>
                    <w:t xml:space="preserve">b </w:t>
                  </w:r>
                  <w:r>
                    <w:rPr>
                      <w:rFonts w:hint="default"/>
                      <w:b w:val="0"/>
                      <w:bCs w:val="0"/>
                      <w:sz w:val="26"/>
                      <w:szCs w:val="26"/>
                      <w:lang w:val="en-US"/>
                    </w:rPr>
                    <w:t>(prev maxNum) to trigger count up or down mode</w:t>
                  </w:r>
                </w:p>
              </w:tc>
            </w:tr>
          </w:tbl>
          <w:p>
            <w:pPr>
              <w:spacing w:line="360" w:lineRule="auto"/>
              <w:rPr>
                <w:color w:val="000000"/>
                <w:sz w:val="26"/>
                <w:szCs w:val="26"/>
              </w:rPr>
            </w:pPr>
          </w:p>
        </w:tc>
      </w:tr>
    </w:tbl>
    <w:p>
      <w:pPr>
        <w:spacing w:line="360" w:lineRule="auto"/>
        <w:jc w:val="center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Table 3.1: Block diagram of Bound Flasher Description</w:t>
      </w:r>
    </w:p>
    <w:p>
      <w:pPr>
        <w:pStyle w:val="4"/>
        <w:rPr>
          <w:color w:val="000000"/>
          <w:sz w:val="26"/>
          <w:szCs w:val="26"/>
        </w:rPr>
      </w:pPr>
      <w:bookmarkStart w:id="23" w:name="_Toc478478271"/>
      <w:r>
        <w:rPr>
          <w:rFonts w:ascii="Times New Roman" w:hAnsi="Times New Roman"/>
        </w:rPr>
        <w:t>3.2. State Machine</w:t>
      </w:r>
      <w:bookmarkEnd w:id="23"/>
    </w:p>
    <w:p>
      <w:pPr>
        <w:widowControl/>
        <w:overflowPunct/>
        <w:autoSpaceDE/>
        <w:autoSpaceDN/>
        <w:adjustRightInd/>
        <w:spacing w:line="360" w:lineRule="auto"/>
        <w:textAlignment w:val="auto"/>
        <w:rPr>
          <w:color w:val="000000"/>
          <w:sz w:val="26"/>
          <w:szCs w:val="26"/>
        </w:rPr>
      </w:pPr>
    </w:p>
    <w:p>
      <w:pPr>
        <w:widowControl/>
        <w:overflowPunct/>
        <w:autoSpaceDE/>
        <w:autoSpaceDN/>
        <w:adjustRightInd/>
        <w:spacing w:line="360" w:lineRule="auto"/>
        <w:jc w:val="center"/>
        <w:textAlignment w:val="auto"/>
        <w:rPr>
          <w:color w:val="000000"/>
          <w:sz w:val="26"/>
          <w:szCs w:val="26"/>
        </w:rPr>
      </w:pPr>
      <w:r>
        <w:rPr>
          <w:rFonts w:hint="default"/>
          <w:color w:val="000000"/>
          <w:sz w:val="26"/>
          <w:szCs w:val="26"/>
          <w:lang w:val="en-US"/>
        </w:rPr>
        <w:drawing>
          <wp:inline distT="0" distB="0" distL="114300" distR="114300">
            <wp:extent cx="5467350" cy="4486275"/>
            <wp:effectExtent l="0" t="0" r="0" b="9525"/>
            <wp:docPr id="17" name="Picture 17" descr="statemachine.draw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statemachine.drawio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overflowPunct/>
        <w:autoSpaceDE/>
        <w:autoSpaceDN/>
        <w:adjustRightInd/>
        <w:spacing w:line="360" w:lineRule="auto"/>
        <w:jc w:val="center"/>
        <w:textAlignment w:val="auto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Figure 3.2: State Machine of Bound Flasher</w:t>
      </w:r>
    </w:p>
    <w:p>
      <w:pPr>
        <w:widowControl/>
        <w:overflowPunct/>
        <w:autoSpaceDE/>
        <w:autoSpaceDN/>
        <w:adjustRightInd/>
        <w:spacing w:line="360" w:lineRule="auto"/>
        <w:jc w:val="center"/>
        <w:textAlignment w:val="auto"/>
        <w:rPr>
          <w:color w:val="000000"/>
          <w:sz w:val="26"/>
          <w:szCs w:val="26"/>
        </w:rPr>
      </w:pPr>
    </w:p>
    <w:p>
      <w:pPr>
        <w:widowControl/>
        <w:overflowPunct/>
        <w:autoSpaceDE/>
        <w:autoSpaceDN/>
        <w:adjustRightInd/>
        <w:spacing w:line="360" w:lineRule="auto"/>
        <w:jc w:val="center"/>
        <w:textAlignment w:val="auto"/>
        <w:rPr>
          <w:color w:val="000000"/>
          <w:sz w:val="26"/>
          <w:szCs w:val="26"/>
        </w:rPr>
      </w:pPr>
    </w:p>
    <w:p>
      <w:pPr>
        <w:widowControl/>
        <w:overflowPunct/>
        <w:autoSpaceDE/>
        <w:autoSpaceDN/>
        <w:adjustRightInd/>
        <w:spacing w:line="360" w:lineRule="auto"/>
        <w:jc w:val="center"/>
        <w:textAlignment w:val="auto"/>
        <w:rPr>
          <w:color w:val="000000"/>
          <w:sz w:val="26"/>
          <w:szCs w:val="26"/>
        </w:rPr>
      </w:pPr>
    </w:p>
    <w:tbl>
      <w:tblPr>
        <w:tblStyle w:val="8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325"/>
        <w:gridCol w:w="755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25" w:type="dxa"/>
          </w:tcPr>
          <w:p>
            <w:pPr>
              <w:widowControl/>
              <w:overflowPunct/>
              <w:autoSpaceDE/>
              <w:autoSpaceDN/>
              <w:adjustRightInd/>
              <w:spacing w:line="360" w:lineRule="auto"/>
              <w:jc w:val="center"/>
              <w:textAlignment w:val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Variable Name</w:t>
            </w:r>
          </w:p>
        </w:tc>
        <w:tc>
          <w:tcPr>
            <w:tcW w:w="7555" w:type="dxa"/>
          </w:tcPr>
          <w:p>
            <w:pPr>
              <w:widowControl/>
              <w:overflowPunct/>
              <w:autoSpaceDE/>
              <w:autoSpaceDN/>
              <w:adjustRightInd/>
              <w:spacing w:line="360" w:lineRule="auto"/>
              <w:jc w:val="center"/>
              <w:textAlignment w:val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Description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25" w:type="dxa"/>
          </w:tcPr>
          <w:p>
            <w:pPr>
              <w:widowControl/>
              <w:overflowPunct/>
              <w:autoSpaceDE/>
              <w:autoSpaceDN/>
              <w:adjustRightInd/>
              <w:spacing w:line="360" w:lineRule="auto"/>
              <w:jc w:val="center"/>
              <w:textAlignment w:val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flick</w:t>
            </w:r>
          </w:p>
        </w:tc>
        <w:tc>
          <w:tcPr>
            <w:tcW w:w="7555" w:type="dxa"/>
          </w:tcPr>
          <w:p>
            <w:pPr>
              <w:widowControl/>
              <w:overflowPunct/>
              <w:autoSpaceDE/>
              <w:autoSpaceDN/>
              <w:adjustRightInd/>
              <w:spacing w:line="360" w:lineRule="auto"/>
              <w:jc w:val="left"/>
              <w:textAlignment w:val="auto"/>
              <w:rPr>
                <w:rFonts w:hint="default"/>
                <w:color w:val="000000"/>
                <w:sz w:val="26"/>
                <w:szCs w:val="26"/>
                <w:lang w:val="en-US"/>
              </w:rPr>
            </w:pPr>
            <w:r>
              <w:rPr>
                <w:rFonts w:hint="default"/>
                <w:color w:val="000000"/>
                <w:sz w:val="26"/>
                <w:szCs w:val="26"/>
                <w:lang w:val="en-US"/>
              </w:rPr>
              <w:t>- S</w:t>
            </w:r>
            <w:r>
              <w:rPr>
                <w:color w:val="000000"/>
                <w:sz w:val="26"/>
                <w:szCs w:val="26"/>
              </w:rPr>
              <w:t>pecial input for controlling state transfer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8" w:hRule="atLeast"/>
        </w:trPr>
        <w:tc>
          <w:tcPr>
            <w:tcW w:w="3325" w:type="dxa"/>
          </w:tcPr>
          <w:p>
            <w:pPr>
              <w:widowControl/>
              <w:overflowPunct/>
              <w:autoSpaceDE/>
              <w:autoSpaceDN/>
              <w:adjustRightInd/>
              <w:spacing w:line="360" w:lineRule="auto"/>
              <w:jc w:val="center"/>
              <w:textAlignment w:val="auto"/>
              <w:rPr>
                <w:rFonts w:hint="default"/>
                <w:color w:val="000000"/>
                <w:sz w:val="26"/>
                <w:szCs w:val="26"/>
                <w:lang w:val="en-US"/>
              </w:rPr>
            </w:pPr>
            <w:r>
              <w:rPr>
                <w:rFonts w:hint="default"/>
                <w:color w:val="000000"/>
                <w:sz w:val="26"/>
                <w:szCs w:val="26"/>
                <w:lang w:val="en-US"/>
              </w:rPr>
              <w:t>check</w:t>
            </w:r>
          </w:p>
        </w:tc>
        <w:tc>
          <w:tcPr>
            <w:tcW w:w="7555" w:type="dxa"/>
          </w:tcPr>
          <w:p>
            <w:pPr>
              <w:widowControl/>
              <w:overflowPunct/>
              <w:autoSpaceDE/>
              <w:autoSpaceDN/>
              <w:adjustRightInd/>
              <w:spacing w:line="360" w:lineRule="auto"/>
              <w:jc w:val="left"/>
              <w:textAlignment w:val="auto"/>
              <w:rPr>
                <w:rFonts w:hint="default"/>
                <w:color w:val="000000"/>
                <w:sz w:val="26"/>
                <w:szCs w:val="26"/>
                <w:lang w:val="en-US"/>
              </w:rPr>
            </w:pPr>
            <w:r>
              <w:rPr>
                <w:rFonts w:hint="default"/>
                <w:color w:val="000000"/>
                <w:sz w:val="26"/>
                <w:szCs w:val="26"/>
                <w:lang w:val="en-US"/>
              </w:rPr>
              <w:t xml:space="preserve">- Checking condition to change mode </w:t>
            </w:r>
          </w:p>
        </w:tc>
      </w:tr>
    </w:tbl>
    <w:p>
      <w:pPr>
        <w:widowControl/>
        <w:overflowPunct/>
        <w:autoSpaceDE/>
        <w:autoSpaceDN/>
        <w:adjustRightInd/>
        <w:spacing w:line="360" w:lineRule="auto"/>
        <w:textAlignment w:val="auto"/>
        <w:rPr>
          <w:color w:val="000000"/>
          <w:sz w:val="26"/>
          <w:szCs w:val="26"/>
        </w:rPr>
      </w:pPr>
    </w:p>
    <w:p>
      <w:pPr>
        <w:widowControl/>
        <w:overflowPunct/>
        <w:autoSpaceDE/>
        <w:autoSpaceDN/>
        <w:adjustRightInd/>
        <w:spacing w:line="360" w:lineRule="auto"/>
        <w:jc w:val="center"/>
        <w:textAlignment w:val="auto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Table 3.2: Variable name of State machine</w:t>
      </w:r>
    </w:p>
    <w:p>
      <w:pPr>
        <w:widowControl/>
        <w:overflowPunct/>
        <w:autoSpaceDE/>
        <w:autoSpaceDN/>
        <w:adjustRightInd/>
        <w:spacing w:line="360" w:lineRule="auto"/>
        <w:jc w:val="both"/>
        <w:textAlignment w:val="auto"/>
        <w:rPr>
          <w:color w:val="000000"/>
          <w:sz w:val="26"/>
          <w:szCs w:val="26"/>
        </w:rPr>
      </w:pPr>
      <w:bookmarkStart w:id="24" w:name="_Toc476912630"/>
      <w:bookmarkStart w:id="25" w:name="_Toc478478272"/>
    </w:p>
    <w:p>
      <w:pPr>
        <w:widowControl/>
        <w:overflowPunct/>
        <w:autoSpaceDE/>
        <w:autoSpaceDN/>
        <w:adjustRightInd/>
        <w:spacing w:line="360" w:lineRule="auto"/>
        <w:jc w:val="both"/>
        <w:textAlignment w:val="auto"/>
        <w:rPr>
          <w:color w:val="000000"/>
          <w:sz w:val="26"/>
          <w:szCs w:val="26"/>
        </w:rPr>
      </w:pPr>
    </w:p>
    <w:p>
      <w:pPr>
        <w:widowControl/>
        <w:overflowPunct/>
        <w:autoSpaceDE/>
        <w:autoSpaceDN/>
        <w:adjustRightInd/>
        <w:spacing w:line="360" w:lineRule="auto"/>
        <w:jc w:val="both"/>
        <w:textAlignment w:val="auto"/>
        <w:rPr>
          <w:color w:val="000000"/>
          <w:sz w:val="26"/>
          <w:szCs w:val="26"/>
        </w:rPr>
      </w:pPr>
    </w:p>
    <w:p>
      <w:pPr>
        <w:widowControl/>
        <w:overflowPunct/>
        <w:autoSpaceDE/>
        <w:autoSpaceDN/>
        <w:adjustRightInd/>
        <w:spacing w:line="360" w:lineRule="auto"/>
        <w:jc w:val="both"/>
        <w:textAlignment w:val="auto"/>
        <w:rPr>
          <w:color w:val="000000"/>
          <w:sz w:val="26"/>
          <w:szCs w:val="26"/>
        </w:rPr>
      </w:pPr>
      <w:bookmarkStart w:id="26" w:name="_GoBack"/>
      <w:bookmarkEnd w:id="26"/>
    </w:p>
    <w:tbl>
      <w:tblPr>
        <w:tblStyle w:val="8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25"/>
        <w:gridCol w:w="665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25" w:type="dxa"/>
          </w:tcPr>
          <w:p>
            <w:pPr>
              <w:widowControl/>
              <w:overflowPunct/>
              <w:autoSpaceDE/>
              <w:autoSpaceDN/>
              <w:adjustRightInd/>
              <w:spacing w:line="360" w:lineRule="auto"/>
              <w:jc w:val="center"/>
              <w:textAlignment w:val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State name of State machine</w:t>
            </w:r>
          </w:p>
        </w:tc>
        <w:tc>
          <w:tcPr>
            <w:tcW w:w="6655" w:type="dxa"/>
          </w:tcPr>
          <w:p>
            <w:pPr>
              <w:widowControl/>
              <w:overflowPunct/>
              <w:autoSpaceDE/>
              <w:autoSpaceDN/>
              <w:adjustRightInd/>
              <w:spacing w:line="360" w:lineRule="auto"/>
              <w:jc w:val="center"/>
              <w:textAlignment w:val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Description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25" w:type="dxa"/>
          </w:tcPr>
          <w:p>
            <w:pPr>
              <w:widowControl/>
              <w:overflowPunct/>
              <w:autoSpaceDE/>
              <w:autoSpaceDN/>
              <w:adjustRightInd/>
              <w:spacing w:line="360" w:lineRule="auto"/>
              <w:textAlignment w:val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Initial</w:t>
            </w:r>
          </w:p>
        </w:tc>
        <w:tc>
          <w:tcPr>
            <w:tcW w:w="6655" w:type="dxa"/>
          </w:tcPr>
          <w:p>
            <w:pPr>
              <w:widowControl/>
              <w:overflowPunct/>
              <w:autoSpaceDE/>
              <w:autoSpaceDN/>
              <w:adjustRightInd/>
              <w:spacing w:line="360" w:lineRule="auto"/>
              <w:textAlignment w:val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All lamps are OFF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25" w:type="dxa"/>
          </w:tcPr>
          <w:p>
            <w:pPr>
              <w:widowControl/>
              <w:overflowPunct/>
              <w:autoSpaceDE/>
              <w:autoSpaceDN/>
              <w:adjustRightInd/>
              <w:spacing w:line="360" w:lineRule="auto"/>
              <w:textAlignment w:val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Mode 1</w:t>
            </w:r>
          </w:p>
        </w:tc>
        <w:tc>
          <w:tcPr>
            <w:tcW w:w="6655" w:type="dxa"/>
          </w:tcPr>
          <w:p>
            <w:pPr>
              <w:widowControl/>
              <w:overflowPunct/>
              <w:autoSpaceDE/>
              <w:autoSpaceDN/>
              <w:adjustRightInd/>
              <w:spacing w:line="360" w:lineRule="auto"/>
              <w:textAlignment w:val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Turn ON gradually from lamp [0]</w:t>
            </w:r>
            <w:r>
              <w:rPr>
                <w:b/>
                <w:bCs/>
                <w:color w:val="000000"/>
                <w:sz w:val="26"/>
                <w:szCs w:val="26"/>
              </w:rPr>
              <w:t xml:space="preserve"> </w:t>
            </w:r>
            <w:r>
              <w:rPr>
                <w:color w:val="000000"/>
                <w:sz w:val="26"/>
                <w:szCs w:val="26"/>
              </w:rPr>
              <w:t>to lamp [5]</w:t>
            </w:r>
            <w:r>
              <w:rPr>
                <w:b/>
                <w:bCs/>
                <w:color w:val="000000"/>
                <w:sz w:val="26"/>
                <w:szCs w:val="26"/>
              </w:rPr>
              <w:t>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25" w:type="dxa"/>
          </w:tcPr>
          <w:p>
            <w:pPr>
              <w:widowControl/>
              <w:overflowPunct/>
              <w:autoSpaceDE/>
              <w:autoSpaceDN/>
              <w:adjustRightInd/>
              <w:spacing w:line="360" w:lineRule="auto"/>
              <w:textAlignment w:val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Mode 2</w:t>
            </w:r>
          </w:p>
        </w:tc>
        <w:tc>
          <w:tcPr>
            <w:tcW w:w="6655" w:type="dxa"/>
          </w:tcPr>
          <w:p>
            <w:pPr>
              <w:widowControl/>
              <w:overflowPunct/>
              <w:autoSpaceDE/>
              <w:autoSpaceDN/>
              <w:adjustRightInd/>
              <w:spacing w:line="360" w:lineRule="auto"/>
              <w:textAlignment w:val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Turn OFF gradually from lamp [5] </w:t>
            </w:r>
            <w:r>
              <w:rPr>
                <w:b/>
                <w:bCs/>
                <w:color w:val="000000"/>
                <w:sz w:val="26"/>
                <w:szCs w:val="26"/>
              </w:rPr>
              <w:t>(max)</w:t>
            </w:r>
            <w:r>
              <w:rPr>
                <w:color w:val="000000"/>
                <w:sz w:val="26"/>
                <w:szCs w:val="26"/>
              </w:rPr>
              <w:t xml:space="preserve"> to lamp [0] </w:t>
            </w:r>
            <w:r>
              <w:rPr>
                <w:b/>
                <w:bCs/>
                <w:color w:val="000000"/>
                <w:sz w:val="26"/>
                <w:szCs w:val="26"/>
              </w:rPr>
              <w:t>(min)</w:t>
            </w:r>
            <w:r>
              <w:rPr>
                <w:color w:val="000000"/>
                <w:sz w:val="26"/>
                <w:szCs w:val="26"/>
              </w:rPr>
              <w:t>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25" w:type="dxa"/>
          </w:tcPr>
          <w:p>
            <w:pPr>
              <w:widowControl/>
              <w:overflowPunct/>
              <w:autoSpaceDE/>
              <w:autoSpaceDN/>
              <w:adjustRightInd/>
              <w:spacing w:line="360" w:lineRule="auto"/>
              <w:textAlignment w:val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Mode 3</w:t>
            </w:r>
          </w:p>
        </w:tc>
        <w:tc>
          <w:tcPr>
            <w:tcW w:w="6655" w:type="dxa"/>
          </w:tcPr>
          <w:p>
            <w:pPr>
              <w:widowControl/>
              <w:overflowPunct/>
              <w:autoSpaceDE/>
              <w:autoSpaceDN/>
              <w:adjustRightInd/>
              <w:spacing w:line="360" w:lineRule="auto"/>
              <w:textAlignment w:val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Turn ON gradually from lamp [0]</w:t>
            </w:r>
            <w:r>
              <w:rPr>
                <w:b/>
                <w:bCs/>
                <w:color w:val="000000"/>
                <w:sz w:val="26"/>
                <w:szCs w:val="26"/>
              </w:rPr>
              <w:t xml:space="preserve"> </w:t>
            </w:r>
            <w:r>
              <w:rPr>
                <w:color w:val="000000"/>
                <w:sz w:val="26"/>
                <w:szCs w:val="26"/>
              </w:rPr>
              <w:t>to lamp [10].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25" w:type="dxa"/>
          </w:tcPr>
          <w:p>
            <w:pPr>
              <w:widowControl/>
              <w:overflowPunct/>
              <w:autoSpaceDE/>
              <w:autoSpaceDN/>
              <w:adjustRightInd/>
              <w:spacing w:line="360" w:lineRule="auto"/>
              <w:textAlignment w:val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Mode 4</w:t>
            </w:r>
          </w:p>
        </w:tc>
        <w:tc>
          <w:tcPr>
            <w:tcW w:w="6655" w:type="dxa"/>
          </w:tcPr>
          <w:p>
            <w:pPr>
              <w:widowControl/>
              <w:overflowPunct/>
              <w:autoSpaceDE/>
              <w:autoSpaceDN/>
              <w:adjustRightInd/>
              <w:spacing w:line="360" w:lineRule="auto"/>
              <w:textAlignment w:val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Turn OFF gradually from lamp [10] </w:t>
            </w:r>
            <w:r>
              <w:rPr>
                <w:b/>
                <w:bCs/>
                <w:color w:val="000000"/>
                <w:sz w:val="26"/>
                <w:szCs w:val="26"/>
              </w:rPr>
              <w:t>(max)</w:t>
            </w:r>
            <w:r>
              <w:rPr>
                <w:color w:val="000000"/>
                <w:sz w:val="26"/>
                <w:szCs w:val="26"/>
              </w:rPr>
              <w:t xml:space="preserve"> to lamp [5] </w:t>
            </w:r>
            <w:r>
              <w:rPr>
                <w:b/>
                <w:bCs/>
                <w:color w:val="000000"/>
                <w:sz w:val="26"/>
                <w:szCs w:val="26"/>
              </w:rPr>
              <w:t>(min)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25" w:type="dxa"/>
          </w:tcPr>
          <w:p>
            <w:pPr>
              <w:widowControl/>
              <w:overflowPunct/>
              <w:autoSpaceDE/>
              <w:autoSpaceDN/>
              <w:adjustRightInd/>
              <w:spacing w:line="360" w:lineRule="auto"/>
              <w:textAlignment w:val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Mode 5</w:t>
            </w:r>
          </w:p>
        </w:tc>
        <w:tc>
          <w:tcPr>
            <w:tcW w:w="6655" w:type="dxa"/>
          </w:tcPr>
          <w:p>
            <w:pPr>
              <w:widowControl/>
              <w:overflowPunct/>
              <w:autoSpaceDE/>
              <w:autoSpaceDN/>
              <w:adjustRightInd/>
              <w:spacing w:line="360" w:lineRule="auto"/>
              <w:textAlignment w:val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Turned ON gradually from lamp [5] to lamp [15]</w:t>
            </w:r>
          </w:p>
        </w:tc>
      </w:tr>
    </w:tbl>
    <w:p>
      <w:pPr>
        <w:widowControl/>
        <w:overflowPunct/>
        <w:autoSpaceDE/>
        <w:autoSpaceDN/>
        <w:adjustRightInd/>
        <w:spacing w:line="360" w:lineRule="auto"/>
        <w:jc w:val="center"/>
        <w:textAlignment w:val="auto"/>
        <w:rPr>
          <w:color w:val="000000"/>
          <w:sz w:val="26"/>
          <w:szCs w:val="26"/>
        </w:rPr>
      </w:pPr>
    </w:p>
    <w:p>
      <w:pPr>
        <w:widowControl/>
        <w:overflowPunct/>
        <w:autoSpaceDE/>
        <w:autoSpaceDN/>
        <w:adjustRightInd/>
        <w:spacing w:line="360" w:lineRule="auto"/>
        <w:jc w:val="center"/>
        <w:textAlignment w:val="auto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Table 3.3: State name of State machine</w:t>
      </w:r>
    </w:p>
    <w:p>
      <w:pPr>
        <w:pStyle w:val="2"/>
        <w:rPr>
          <w:rFonts w:ascii="Times New Roman" w:hAnsi="Times New Roman"/>
          <w:szCs w:val="28"/>
        </w:rPr>
      </w:pPr>
      <w:r>
        <w:rPr>
          <w:rFonts w:ascii="Times New Roman" w:hAnsi="Times New Roman"/>
        </w:rPr>
        <w:br w:type="textWrapping"/>
      </w:r>
      <w:r>
        <w:rPr>
          <w:rFonts w:ascii="Times New Roman" w:hAnsi="Times New Roman"/>
        </w:rPr>
        <w:t>4. History</w:t>
      </w:r>
      <w:bookmarkEnd w:id="24"/>
      <w:bookmarkEnd w:id="25"/>
    </w:p>
    <w:p>
      <w:pPr>
        <w:pStyle w:val="111"/>
        <w:ind w:left="720"/>
        <w:jc w:val="both"/>
        <w:rPr>
          <w:b/>
          <w:sz w:val="28"/>
          <w:szCs w:val="28"/>
        </w:rPr>
      </w:pPr>
    </w:p>
    <w:tbl>
      <w:tblPr>
        <w:tblStyle w:val="82"/>
        <w:tblW w:w="4374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52"/>
        <w:gridCol w:w="2027"/>
        <w:gridCol w:w="1302"/>
        <w:gridCol w:w="523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9" w:hRule="atLeast"/>
          <w:jc w:val="center"/>
        </w:trPr>
        <w:tc>
          <w:tcPr>
            <w:tcW w:w="593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r>
              <w:t>Date</w:t>
            </w:r>
          </w:p>
        </w:tc>
        <w:tc>
          <w:tcPr>
            <w:tcW w:w="1043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r>
              <w:t>Author</w:t>
            </w:r>
          </w:p>
        </w:tc>
        <w:tc>
          <w:tcPr>
            <w:tcW w:w="67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Modified part</w:t>
            </w:r>
          </w:p>
        </w:tc>
        <w:tc>
          <w:tcPr>
            <w:tcW w:w="269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r>
              <w:t>Description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  <w:jc w:val="center"/>
        </w:trPr>
        <w:tc>
          <w:tcPr>
            <w:tcW w:w="593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06/03/2022</w:t>
            </w:r>
          </w:p>
        </w:tc>
        <w:tc>
          <w:tcPr>
            <w:tcW w:w="1043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Lê Hoàng Minh Tú</w:t>
            </w:r>
          </w:p>
          <w:p>
            <w:r>
              <w:t>Nguyễn Trọng Nhân</w:t>
            </w:r>
          </w:p>
        </w:tc>
        <w:tc>
          <w:tcPr>
            <w:tcW w:w="67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Interface</w:t>
            </w:r>
          </w:p>
        </w:tc>
        <w:tc>
          <w:tcPr>
            <w:tcW w:w="269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- New creation &amp; complete interface &amp; block diagram.</w:t>
            </w:r>
          </w:p>
          <w:p>
            <w:r>
              <w:t>- Block diagram of Bound Flasher Description (without detailed decripstion)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9" w:hRule="atLeast"/>
          <w:jc w:val="center"/>
        </w:trPr>
        <w:tc>
          <w:tcPr>
            <w:tcW w:w="593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07/03/2022</w:t>
            </w:r>
          </w:p>
        </w:tc>
        <w:tc>
          <w:tcPr>
            <w:tcW w:w="1043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Lê Hoàng Minh Tú</w:t>
            </w:r>
          </w:p>
        </w:tc>
        <w:tc>
          <w:tcPr>
            <w:tcW w:w="67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block diagram,</w:t>
            </w:r>
          </w:p>
          <w:p>
            <w:r>
              <w:t>block diagram description</w:t>
            </w:r>
          </w:p>
        </w:tc>
        <w:tc>
          <w:tcPr>
            <w:tcW w:w="269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 xml:space="preserve">- Add </w:t>
            </w:r>
            <w:r>
              <w:rPr>
                <w:b/>
                <w:bCs/>
              </w:rPr>
              <w:t>rst</w:t>
            </w:r>
            <w:r>
              <w:t xml:space="preserve"> signal in block diagram</w:t>
            </w:r>
          </w:p>
          <w:p>
            <w:r>
              <w:t xml:space="preserve">- Fill </w:t>
            </w:r>
            <w:r>
              <w:rPr>
                <w:b/>
                <w:bCs/>
              </w:rPr>
              <w:t>Mode_memory</w:t>
            </w:r>
            <w:r>
              <w:t xml:space="preserve"> &amp; </w:t>
            </w:r>
            <w:r>
              <w:rPr>
                <w:b/>
                <w:bCs/>
              </w:rPr>
              <w:t>maxNum_Memory</w:t>
            </w:r>
            <w:r>
              <w:t xml:space="preserve"> description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9" w:hRule="atLeast"/>
          <w:jc w:val="center"/>
        </w:trPr>
        <w:tc>
          <w:tcPr>
            <w:tcW w:w="593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8/3/2022</w:t>
            </w:r>
          </w:p>
        </w:tc>
        <w:tc>
          <w:tcPr>
            <w:tcW w:w="1043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Nguyễn Trọng Nhân</w:t>
            </w:r>
          </w:p>
        </w:tc>
        <w:tc>
          <w:tcPr>
            <w:tcW w:w="67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block diagram,</w:t>
            </w:r>
          </w:p>
          <w:p>
            <w:r>
              <w:t>block diagram description</w:t>
            </w:r>
          </w:p>
        </w:tc>
        <w:tc>
          <w:tcPr>
            <w:tcW w:w="269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 xml:space="preserve">- Fill </w:t>
            </w:r>
            <w:r>
              <w:rPr>
                <w:b/>
                <w:bCs/>
              </w:rPr>
              <w:t>LED_display</w:t>
            </w:r>
            <w:r>
              <w:t xml:space="preserve"> &amp; </w:t>
            </w:r>
            <w:r>
              <w:rPr>
                <w:b/>
                <w:bCs/>
              </w:rPr>
              <w:t>convert_mode_to_maxNum</w:t>
            </w:r>
            <w:r>
              <w:t xml:space="preserve"> &amp; </w:t>
            </w:r>
            <w:r>
              <w:rPr>
                <w:b/>
                <w:bCs/>
              </w:rPr>
              <w:t>mode_processing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  <w:jc w:val="center"/>
        </w:trPr>
        <w:tc>
          <w:tcPr>
            <w:tcW w:w="593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8/3/2022</w:t>
            </w:r>
          </w:p>
        </w:tc>
        <w:tc>
          <w:tcPr>
            <w:tcW w:w="1043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Nguyễn Thanh Sang</w:t>
            </w:r>
          </w:p>
        </w:tc>
        <w:tc>
          <w:tcPr>
            <w:tcW w:w="67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color w:val="24292F"/>
                <w:shd w:val="clear" w:color="auto" w:fill="FFFFFF"/>
              </w:rPr>
              <w:t>FSM + Explaination</w:t>
            </w:r>
          </w:p>
        </w:tc>
        <w:tc>
          <w:tcPr>
            <w:tcW w:w="269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b/>
                <w:bCs/>
                <w:sz w:val="26"/>
                <w:szCs w:val="26"/>
              </w:rPr>
            </w:pPr>
            <w:r>
              <w:t xml:space="preserve">-Fill </w:t>
            </w:r>
            <w:r>
              <w:rPr>
                <w:b/>
                <w:bCs/>
              </w:rPr>
              <w:t>Trigger_creating</w:t>
            </w:r>
            <w:r>
              <w:t xml:space="preserve">, </w:t>
            </w:r>
            <w:r>
              <w:rPr>
                <w:b/>
                <w:bCs/>
                <w:color w:val="000000"/>
              </w:rPr>
              <w:t>State name of State machine</w:t>
            </w:r>
            <w:r>
              <w:rPr>
                <w:b/>
                <w:bCs/>
              </w:rPr>
              <w:t xml:space="preserve"> </w:t>
            </w:r>
            <w:r>
              <w:t>description</w:t>
            </w:r>
            <w:r>
              <w:rPr>
                <w:b/>
                <w:bCs/>
                <w:sz w:val="26"/>
                <w:szCs w:val="26"/>
              </w:rP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  <w:jc w:val="center"/>
        </w:trPr>
        <w:tc>
          <w:tcPr>
            <w:tcW w:w="593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8/3/2022</w:t>
            </w:r>
          </w:p>
        </w:tc>
        <w:tc>
          <w:tcPr>
            <w:tcW w:w="1043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Hồ Hữu Trọng</w:t>
            </w:r>
          </w:p>
        </w:tc>
        <w:tc>
          <w:tcPr>
            <w:tcW w:w="67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hint="default" w:ascii="Times New Roman" w:hAnsi="Times New Roman" w:cs="Times New Roman"/>
                <w:color w:val="24292F"/>
                <w:shd w:val="clear" w:color="auto" w:fill="FFFFFF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24292F"/>
                <w:shd w:val="clear" w:color="auto" w:fill="FFFFFF"/>
                <w:lang w:val="en-US"/>
              </w:rPr>
              <w:t>FSM + Explaination</w:t>
            </w:r>
          </w:p>
        </w:tc>
        <w:tc>
          <w:tcPr>
            <w:tcW w:w="269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hint="default"/>
                <w:b w:val="0"/>
                <w:bCs w:val="0"/>
                <w:lang w:val="en-US"/>
              </w:rPr>
            </w:pPr>
            <w:r>
              <w:rPr>
                <w:rFonts w:hint="default"/>
                <w:lang w:val="en-US"/>
              </w:rPr>
              <w:t xml:space="preserve">- Fill </w:t>
            </w:r>
            <w:r>
              <w:rPr>
                <w:rFonts w:hint="default"/>
                <w:b/>
                <w:bCs/>
                <w:lang w:val="en-US"/>
              </w:rPr>
              <w:t xml:space="preserve">clk_divider, compare </w:t>
            </w:r>
            <w:r>
              <w:rPr>
                <w:rFonts w:hint="default"/>
                <w:b w:val="0"/>
                <w:bCs w:val="0"/>
                <w:lang w:val="en-US"/>
              </w:rPr>
              <w:t>description</w:t>
            </w:r>
          </w:p>
          <w:p>
            <w:pPr>
              <w:rPr>
                <w:rFonts w:hint="default"/>
                <w:b w:val="0"/>
                <w:bCs w:val="0"/>
                <w:lang w:val="en-US"/>
              </w:rPr>
            </w:pPr>
            <w:r>
              <w:rPr>
                <w:rFonts w:hint="default"/>
                <w:b w:val="0"/>
                <w:bCs w:val="0"/>
                <w:lang w:val="en-US"/>
              </w:rPr>
              <w:t xml:space="preserve">- New creation and conplete FSM, fill FSM variable name and description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  <w:jc w:val="center"/>
        </w:trPr>
        <w:tc>
          <w:tcPr>
            <w:tcW w:w="593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hint="default"/>
                <w:lang w:val="en-US"/>
              </w:rPr>
            </w:pPr>
          </w:p>
        </w:tc>
        <w:tc>
          <w:tcPr>
            <w:tcW w:w="1043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hint="default"/>
                <w:lang w:val="en-US"/>
              </w:rPr>
            </w:pPr>
          </w:p>
        </w:tc>
        <w:tc>
          <w:tcPr>
            <w:tcW w:w="67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hint="default" w:ascii="Times New Roman" w:hAnsi="Times New Roman" w:cs="Times New Roman"/>
                <w:color w:val="24292F"/>
                <w:shd w:val="clear" w:color="auto" w:fill="FFFFFF"/>
                <w:lang w:val="en-US"/>
              </w:rPr>
            </w:pPr>
          </w:p>
        </w:tc>
        <w:tc>
          <w:tcPr>
            <w:tcW w:w="269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hint="default"/>
                <w:lang w:val="en-US"/>
              </w:rPr>
            </w:pPr>
          </w:p>
        </w:tc>
      </w:tr>
    </w:tbl>
    <w:p>
      <w:pPr>
        <w:pStyle w:val="111"/>
        <w:ind w:left="720"/>
        <w:jc w:val="both"/>
        <w:rPr>
          <w:b/>
          <w:sz w:val="28"/>
          <w:szCs w:val="28"/>
        </w:rPr>
      </w:pPr>
    </w:p>
    <w:p>
      <w:pPr>
        <w:widowControl/>
        <w:overflowPunct/>
        <w:autoSpaceDE/>
        <w:autoSpaceDN/>
        <w:adjustRightInd/>
        <w:spacing w:line="360" w:lineRule="auto"/>
        <w:textAlignment w:val="auto"/>
        <w:rPr>
          <w:color w:val="000000"/>
          <w:sz w:val="26"/>
          <w:szCs w:val="26"/>
        </w:rPr>
      </w:pPr>
    </w:p>
    <w:sectPr>
      <w:headerReference r:id="rId7" w:type="first"/>
      <w:footerReference r:id="rId10" w:type="first"/>
      <w:headerReference r:id="rId5" w:type="default"/>
      <w:footerReference r:id="rId8" w:type="default"/>
      <w:headerReference r:id="rId6" w:type="even"/>
      <w:footerReference r:id="rId9" w:type="even"/>
      <w:pgSz w:w="11907" w:h="16839"/>
      <w:pgMar w:top="1266" w:right="297" w:bottom="1620" w:left="720" w:header="630" w:footer="510" w:gutter="0"/>
      <w:pgNumType w:start="0"/>
      <w:cols w:space="720" w:num="1"/>
      <w:titlePg/>
      <w:docGrid w:linePitch="27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  <w:embedRegular r:id="rId1" w:fontKey="{3DE6ABAB-B0ED-419A-93EF-264C2E385146}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entury">
    <w:panose1 w:val="02040604050505020304"/>
    <w:charset w:val="00"/>
    <w:family w:val="roman"/>
    <w:pitch w:val="default"/>
    <w:sig w:usb0="00000287" w:usb1="00000000" w:usb2="00000000" w:usb3="00000000" w:csb0="2000009F" w:csb1="DFD70000"/>
    <w:embedRegular r:id="rId2" w:fontKey="{3199CC4B-8A9F-45B8-B766-04E009D45D60}"/>
  </w:font>
  <w:font w:name="MS Mincho">
    <w:altName w:val="Yu Gothic UI"/>
    <w:panose1 w:val="02020609040205080304"/>
    <w:charset w:val="80"/>
    <w:family w:val="modern"/>
    <w:pitch w:val="default"/>
    <w:sig w:usb0="00000000" w:usb1="00000000" w:usb2="08000012" w:usb3="00000000" w:csb0="0002009F" w:csb1="00000000"/>
    <w:embedRegular r:id="rId3" w:fontKey="{F0C45E96-274D-4A26-875A-9B5E5E738B76}"/>
  </w:font>
  <w:font w:name="Yu Gothic UI">
    <w:panose1 w:val="020B0500000000000000"/>
    <w:charset w:val="80"/>
    <w:family w:val="auto"/>
    <w:pitch w:val="default"/>
    <w:sig w:usb0="E00002FF" w:usb1="2AC7FDFF" w:usb2="00000016" w:usb3="00000000" w:csb0="2002009F" w:csb1="00000000"/>
  </w:font>
  <w:font w:name="MS Gothic">
    <w:panose1 w:val="020B0609070205080204"/>
    <w:charset w:val="80"/>
    <w:family w:val="modern"/>
    <w:pitch w:val="default"/>
    <w:sig w:usb0="E00002FF" w:usb1="6AC7FDFB" w:usb2="08000012" w:usb3="00000000" w:csb0="4002009F" w:csb1="DFD70000"/>
    <w:embedRegular r:id="rId4" w:fontKey="{B4D9A7FD-0977-4DF5-B375-96C5D9486BF3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Helvetica">
    <w:altName w:val="Arial"/>
    <w:panose1 w:val="020B0604020202020204"/>
    <w:charset w:val="00"/>
    <w:family w:val="auto"/>
    <w:pitch w:val="default"/>
    <w:sig w:usb0="00000000" w:usb1="00000000" w:usb2="00000000" w:usb3="00000000" w:csb0="0000019F" w:csb1="00000000"/>
  </w:font>
  <w:font w:name="平成角ゴシックW5">
    <w:altName w:val="MS Gothic"/>
    <w:panose1 w:val="00000000000000000000"/>
    <w:charset w:val="80"/>
    <w:family w:val="modern"/>
    <w:pitch w:val="default"/>
    <w:sig w:usb0="00000000" w:usb1="00000000" w:usb2="00000010" w:usb3="00000000" w:csb0="00020000" w:csb1="00000000"/>
  </w:font>
  <w:font w:name="MS PGothic">
    <w:panose1 w:val="020B0600070205080204"/>
    <w:charset w:val="80"/>
    <w:family w:val="swiss"/>
    <w:pitch w:val="default"/>
    <w:sig w:usb0="E00002FF" w:usb1="6AC7FDFB" w:usb2="08000012" w:usb3="00000000" w:csb0="4002009F" w:csb1="DFD70000"/>
  </w:font>
  <w:font w:name="Meiryo">
    <w:altName w:val="Kozuka Mincho Pr6N R"/>
    <w:panose1 w:val="00000000000000000000"/>
    <w:charset w:val="80"/>
    <w:family w:val="swiss"/>
    <w:pitch w:val="default"/>
    <w:sig w:usb0="00000000" w:usb1="00000000" w:usb2="08000012" w:usb3="00000000" w:csb0="0002009F" w:csb1="00000000"/>
  </w:font>
  <w:font w:name="Kozuka Mincho Pr6N R">
    <w:panose1 w:val="02020400000000000000"/>
    <w:charset w:val="80"/>
    <w:family w:val="auto"/>
    <w:pitch w:val="default"/>
    <w:sig w:usb0="000002D7" w:usb1="2AC71C11" w:usb2="00000012" w:usb3="00000000" w:csb0="2002009F" w:csb1="00000000"/>
  </w:font>
  <w:font w:name="ＭＳ 明朝">
    <w:altName w:val="HL Ong Do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HL Ong Do">
    <w:panose1 w:val="02000400000000000000"/>
    <w:charset w:val="00"/>
    <w:family w:val="auto"/>
    <w:pitch w:val="default"/>
    <w:sig w:usb0="A000006F" w:usb1="00000000" w:usb2="00000000" w:usb3="00000000" w:csb0="20000103" w:csb1="0000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Rage Italic">
    <w:panose1 w:val="03070502040507070304"/>
    <w:charset w:val="00"/>
    <w:family w:val="auto"/>
    <w:pitch w:val="default"/>
    <w:sig w:usb0="00000003" w:usb1="00000000" w:usb2="00000000" w:usb3="00000000" w:csb0="20000001" w:csb1="00000000"/>
  </w:font>
  <w:font w:name="SimSun-ExtB">
    <w:panose1 w:val="02010609060101010101"/>
    <w:charset w:val="86"/>
    <w:family w:val="auto"/>
    <w:pitch w:val="default"/>
    <w:sig w:usb0="00000001" w:usb1="02000000" w:usb2="00000000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6"/>
      <w:tabs>
        <w:tab w:val="right" w:pos="9720"/>
      </w:tabs>
    </w:pPr>
    <w:r>
      <w:rPr>
        <w:color w:val="DDD9C3" w:themeColor="background2" w:themeShade="E6"/>
        <w:lang w:eastAsia="en-US"/>
      </w:rPr>
      <w:drawing>
        <wp:anchor distT="0" distB="0" distL="114300" distR="114300" simplePos="0" relativeHeight="251660288" behindDoc="0" locked="0" layoutInCell="1" allowOverlap="1">
          <wp:simplePos x="0" y="0"/>
          <wp:positionH relativeFrom="page">
            <wp:align>center</wp:align>
          </wp:positionH>
          <wp:positionV relativeFrom="page">
            <wp:posOffset>10058400</wp:posOffset>
          </wp:positionV>
          <wp:extent cx="1004570" cy="191770"/>
          <wp:effectExtent l="0" t="0" r="5080" b="0"/>
          <wp:wrapNone/>
          <wp:docPr id="16" name="図 11" descr="renesas_anf_blu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図 11" descr="renesas_anf_blu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04570" cy="19177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>
      <w:rPr>
        <w:lang w:eastAsia="en-US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posOffset>612140</wp:posOffset>
              </wp:positionH>
              <wp:positionV relativeFrom="page">
                <wp:posOffset>10009505</wp:posOffset>
              </wp:positionV>
              <wp:extent cx="6336030" cy="0"/>
              <wp:effectExtent l="0" t="0" r="0" b="0"/>
              <wp:wrapNone/>
              <wp:docPr id="2" name="Line 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36030" cy="0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2A289D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Line 16" o:spid="_x0000_s1026" o:spt="20" style="position:absolute;left:0pt;margin-left:48.2pt;margin-top:788.15pt;height:0pt;width:498.9pt;mso-position-horizontal-relative:page;mso-position-vertical-relative:page;z-index:251659264;mso-width-relative:page;mso-height-relative:page;" filled="f" stroked="t" coordsize="21600,21600" o:gfxdata="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">
              <v:fill on="f" focussize="0,0"/>
              <v:stroke weight="2.25pt" color="#2A289D" joinstyle="round"/>
              <v:imagedata o:title=""/>
              <o:lock v:ext="edit" aspectratio="f"/>
            </v:line>
          </w:pict>
        </mc:Fallback>
      </mc:AlternateContent>
    </w:r>
    <w:r>
      <w:rPr>
        <w:rFonts w:hint="eastAsia"/>
      </w:rPr>
      <w:tab/>
    </w:r>
    <w:r>
      <w:rPr>
        <w:rFonts w:hint="eastAsia"/>
      </w:rPr>
      <w:tab/>
    </w:r>
    <w:r>
      <w:rPr>
        <w:rFonts w:hint="eastAsia"/>
      </w:rPr>
      <w:t xml:space="preserve">Page </w:t>
    </w:r>
    <w:r>
      <w:rPr>
        <w:rStyle w:val="77"/>
      </w:rPr>
      <w:fldChar w:fldCharType="begin"/>
    </w:r>
    <w:r>
      <w:rPr>
        <w:rStyle w:val="77"/>
      </w:rPr>
      <w:instrText xml:space="preserve"> PAGE </w:instrText>
    </w:r>
    <w:r>
      <w:rPr>
        <w:rStyle w:val="77"/>
      </w:rPr>
      <w:fldChar w:fldCharType="separate"/>
    </w:r>
    <w:r>
      <w:rPr>
        <w:rStyle w:val="77"/>
      </w:rPr>
      <w:t>9</w:t>
    </w:r>
    <w:r>
      <w:rPr>
        <w:rStyle w:val="77"/>
      </w:rPr>
      <w:fldChar w:fldCharType="end"/>
    </w:r>
    <w:r>
      <w:rPr>
        <w:rStyle w:val="77"/>
        <w:rFonts w:hint="eastAsia"/>
      </w:rPr>
      <w:t xml:space="preserve"> </w:t>
    </w:r>
    <w:r>
      <w:tab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6"/>
    </w:pPr>
    <w:r>
      <w:rPr>
        <w:lang w:eastAsia="en-US"/>
      </w:rPr>
      <w:drawing>
        <wp:anchor distT="0" distB="0" distL="114300" distR="114300" simplePos="0" relativeHeight="251660288" behindDoc="0" locked="0" layoutInCell="1" allowOverlap="1">
          <wp:simplePos x="0" y="0"/>
          <wp:positionH relativeFrom="page">
            <wp:posOffset>3232785</wp:posOffset>
          </wp:positionH>
          <wp:positionV relativeFrom="page">
            <wp:posOffset>10053320</wp:posOffset>
          </wp:positionV>
          <wp:extent cx="1095375" cy="180975"/>
          <wp:effectExtent l="0" t="0" r="9525" b="9525"/>
          <wp:wrapNone/>
          <wp:docPr id="15" name="図 9" descr="logo_foote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" name="図 9" descr="logo_footer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95375" cy="18097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>
      <w:fldChar w:fldCharType="begin"/>
    </w:r>
    <w:r>
      <w:instrText xml:space="preserve"> SUBJECT  \* MERGEFORMAT </w:instrText>
    </w:r>
    <w:r>
      <w:fldChar w:fldCharType="separate"/>
    </w:r>
    <w:r>
      <w:t>R01UH0001JJ0100</w:t>
    </w:r>
    <w:r>
      <w:fldChar w:fldCharType="end"/>
    </w:r>
    <w:r>
      <w:rPr>
        <w:rFonts w:hint="eastAsia"/>
      </w:rPr>
      <w:t xml:space="preserve">  </w:t>
    </w:r>
    <w:r>
      <w:fldChar w:fldCharType="begin"/>
    </w:r>
    <w:r>
      <w:instrText xml:space="preserve"> PAGE </w:instrText>
    </w:r>
    <w:r>
      <w:fldChar w:fldCharType="separate"/>
    </w:r>
    <w:r>
      <w:t>1</w:t>
    </w:r>
    <w:r>
      <w:fldChar w:fldCharType="end"/>
    </w:r>
    <w:r>
      <w:rPr>
        <w:rFonts w:hint="eastAsia"/>
      </w:rPr>
      <w:tab/>
    </w:r>
    <w:r>
      <w:rPr>
        <w:rFonts w:hint="eastAsia"/>
      </w:rPr>
      <w:tab/>
    </w:r>
  </w:p>
  <w:p>
    <w:pPr>
      <w:pStyle w:val="36"/>
    </w:pPr>
    <w:r>
      <w:fldChar w:fldCharType="begin"/>
    </w:r>
    <w:r>
      <w:instrText xml:space="preserve"> TITLE  \* MERGEFORMAT </w:instrText>
    </w:r>
    <w:r>
      <w:fldChar w:fldCharType="separate"/>
    </w:r>
    <w:r>
      <w:rPr>
        <w:rFonts w:hint="eastAsia"/>
      </w:rPr>
      <w:t>R8C/35Cグループ</w:t>
    </w:r>
    <w:r>
      <w:fldChar w:fldCharType="end"/>
    </w:r>
    <w:r>
      <w:rPr>
        <w:rFonts w:hint="eastAsia"/>
      </w:rPr>
      <w:tab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rPr>
        <w:rFonts w:asciiTheme="majorHAnsi" w:hAnsiTheme="majorHAnsi" w:eastAsiaTheme="majorEastAsia" w:cstheme="majorBidi"/>
        <w:sz w:val="28"/>
        <w:szCs w:val="28"/>
        <w:lang w:val="ja-JP"/>
      </w:rPr>
      <w:id w:val="-326986784"/>
      <w:docPartObj>
        <w:docPartGallery w:val="AutoText"/>
      </w:docPartObj>
    </w:sdtPr>
    <w:sdtEndPr>
      <w:rPr>
        <w:rFonts w:asciiTheme="majorHAnsi" w:hAnsiTheme="majorHAnsi" w:eastAsiaTheme="majorEastAsia" w:cstheme="majorBidi"/>
        <w:sz w:val="28"/>
        <w:szCs w:val="28"/>
        <w:lang w:val="en-US"/>
      </w:rPr>
    </w:sdtEndPr>
    <w:sdtContent>
      <w:p>
        <w:pPr>
          <w:pStyle w:val="36"/>
          <w:jc w:val="right"/>
          <w:rPr>
            <w:rFonts w:asciiTheme="majorHAnsi" w:hAnsiTheme="majorHAnsi" w:eastAsiaTheme="majorEastAsia" w:cstheme="majorBidi"/>
            <w:sz w:val="28"/>
            <w:szCs w:val="28"/>
          </w:rPr>
        </w:pPr>
        <w:r>
          <w:rPr>
            <w:rFonts w:hint="eastAsia"/>
          </w:rPr>
          <w:t xml:space="preserve">Page </w:t>
        </w:r>
        <w:r>
          <w:rPr>
            <w:rStyle w:val="77"/>
          </w:rPr>
          <w:fldChar w:fldCharType="begin"/>
        </w:r>
        <w:r>
          <w:rPr>
            <w:rStyle w:val="77"/>
          </w:rPr>
          <w:instrText xml:space="preserve"> PAGE </w:instrText>
        </w:r>
        <w:r>
          <w:rPr>
            <w:rStyle w:val="77"/>
          </w:rPr>
          <w:fldChar w:fldCharType="separate"/>
        </w:r>
        <w:r>
          <w:rPr>
            <w:rStyle w:val="77"/>
          </w:rPr>
          <w:t>0</w:t>
        </w:r>
        <w:r>
          <w:rPr>
            <w:rStyle w:val="77"/>
          </w:rPr>
          <w:fldChar w:fldCharType="end"/>
        </w:r>
      </w:p>
    </w:sdtContent>
  </w:sdt>
  <w:p>
    <w:pPr>
      <w:pStyle w:val="36"/>
      <w:rPr>
        <w:color w:val="FF0000"/>
      </w:rPr>
    </w:pPr>
    <w:r>
      <w:rPr>
        <w:color w:val="FF0000"/>
      </w:rPr>
      <w:t xml:space="preserve">Renesas </w:t>
    </w:r>
    <w:r>
      <w:rPr>
        <w:rFonts w:hint="eastAsia"/>
        <w:color w:val="FF0000"/>
      </w:rPr>
      <w:t xml:space="preserve">Group </w:t>
    </w:r>
    <w:r>
      <w:rPr>
        <w:color w:val="FF0000"/>
      </w:rPr>
      <w:t>Confidential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</w:pPr>
      <w:r>
        <w:separator/>
      </w:r>
    </w:p>
  </w:footnote>
  <w:footnote w:type="continuationSeparator" w:id="1">
    <w:p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8"/>
      <w:jc w:val="left"/>
      <w:rPr>
        <w:sz w:val="28"/>
        <w:szCs w:val="28"/>
      </w:rPr>
    </w:pPr>
    <w:r>
      <w:rPr>
        <w:sz w:val="28"/>
        <w:szCs w:val="28"/>
      </w:rPr>
      <w:t>RTL_Exercise1 Bound Flasher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8"/>
      <w:jc w:val="left"/>
    </w:pPr>
    <w:r>
      <w:rPr>
        <w:rFonts w:hint="eastAsia"/>
      </w:rPr>
      <w:t>章番号.章タイトル</w:t>
    </w:r>
    <w:r>
      <w:rPr>
        <w:rFonts w:hint="eastAsia"/>
      </w:rPr>
      <w:tab/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6"/>
      <w:rPr>
        <w:color w:val="2A289D"/>
      </w:rPr>
    </w:pPr>
    <w:r>
      <w:rPr>
        <w:lang w:eastAsia="en-US"/>
      </w:rPr>
      <w:drawing>
        <wp:anchor distT="0" distB="0" distL="114300" distR="114300" simplePos="0" relativeHeight="251661312" behindDoc="0" locked="0" layoutInCell="1" allowOverlap="1">
          <wp:simplePos x="0" y="0"/>
          <wp:positionH relativeFrom="page">
            <wp:posOffset>673100</wp:posOffset>
          </wp:positionH>
          <wp:positionV relativeFrom="page">
            <wp:posOffset>647700</wp:posOffset>
          </wp:positionV>
          <wp:extent cx="1725930" cy="300990"/>
          <wp:effectExtent l="0" t="0" r="7620" b="3810"/>
          <wp:wrapNone/>
          <wp:docPr id="20" name="図 15" descr="renesas_an_blu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" name="図 15" descr="renesas_an_blu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725930" cy="30099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>
      <w:rPr>
        <w:rFonts w:hint="eastAsia"/>
      </w:rPr>
      <w:tab/>
    </w:r>
  </w:p>
  <w:p>
    <w:pPr>
      <w:pStyle w:val="38"/>
      <w:tabs>
        <w:tab w:val="right" w:pos="9720"/>
      </w:tabs>
      <w:jc w:val="both"/>
    </w:pPr>
    <w:r>
      <w:rPr>
        <w:rFonts w:hint="eastAsia"/>
      </w:rP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FFFFF7C"/>
    <w:multiLevelType w:val="singleLevel"/>
    <w:tmpl w:val="FFFFFF7C"/>
    <w:lvl w:ilvl="0" w:tentative="0">
      <w:start w:val="1"/>
      <w:numFmt w:val="decimal"/>
      <w:pStyle w:val="71"/>
      <w:lvlText w:val="%1."/>
      <w:lvlJc w:val="left"/>
      <w:pPr>
        <w:tabs>
          <w:tab w:val="left" w:pos="2061"/>
        </w:tabs>
        <w:ind w:left="2061" w:hanging="360"/>
      </w:pPr>
    </w:lvl>
  </w:abstractNum>
  <w:abstractNum w:abstractNumId="1">
    <w:nsid w:val="FFFFFF7D"/>
    <w:multiLevelType w:val="singleLevel"/>
    <w:tmpl w:val="FFFFFF7D"/>
    <w:lvl w:ilvl="0" w:tentative="0">
      <w:start w:val="1"/>
      <w:numFmt w:val="decimal"/>
      <w:pStyle w:val="70"/>
      <w:lvlText w:val="%1."/>
      <w:lvlJc w:val="left"/>
      <w:pPr>
        <w:tabs>
          <w:tab w:val="left" w:pos="1636"/>
        </w:tabs>
        <w:ind w:left="1636" w:hanging="360"/>
      </w:pPr>
    </w:lvl>
  </w:abstractNum>
  <w:abstractNum w:abstractNumId="2">
    <w:nsid w:val="FFFFFF7E"/>
    <w:multiLevelType w:val="singleLevel"/>
    <w:tmpl w:val="FFFFFF7E"/>
    <w:lvl w:ilvl="0" w:tentative="0">
      <w:start w:val="1"/>
      <w:numFmt w:val="decimal"/>
      <w:pStyle w:val="69"/>
      <w:lvlText w:val="%1."/>
      <w:lvlJc w:val="left"/>
      <w:pPr>
        <w:tabs>
          <w:tab w:val="left" w:pos="1211"/>
        </w:tabs>
        <w:ind w:left="1211" w:hanging="360"/>
      </w:pPr>
    </w:lvl>
  </w:abstractNum>
  <w:abstractNum w:abstractNumId="3">
    <w:nsid w:val="FFFFFF7F"/>
    <w:multiLevelType w:val="singleLevel"/>
    <w:tmpl w:val="FFFFFF7F"/>
    <w:lvl w:ilvl="0" w:tentative="0">
      <w:start w:val="1"/>
      <w:numFmt w:val="decimal"/>
      <w:pStyle w:val="68"/>
      <w:lvlText w:val="%1."/>
      <w:lvlJc w:val="left"/>
      <w:pPr>
        <w:tabs>
          <w:tab w:val="left" w:pos="785"/>
        </w:tabs>
        <w:ind w:left="785" w:hanging="360"/>
      </w:pPr>
    </w:lvl>
  </w:abstractNum>
  <w:abstractNum w:abstractNumId="4">
    <w:nsid w:val="FFFFFF80"/>
    <w:multiLevelType w:val="singleLevel"/>
    <w:tmpl w:val="FFFFFF80"/>
    <w:lvl w:ilvl="0" w:tentative="0">
      <w:start w:val="1"/>
      <w:numFmt w:val="bullet"/>
      <w:pStyle w:val="61"/>
      <w:lvlText w:val=""/>
      <w:lvlJc w:val="left"/>
      <w:pPr>
        <w:tabs>
          <w:tab w:val="left" w:pos="2061"/>
        </w:tabs>
        <w:ind w:left="2061" w:hanging="360"/>
      </w:pPr>
      <w:rPr>
        <w:rFonts w:hint="default" w:ascii="Wingdings" w:hAnsi="Wingdings"/>
      </w:rPr>
    </w:lvl>
  </w:abstractNum>
  <w:abstractNum w:abstractNumId="5">
    <w:nsid w:val="FFFFFF81"/>
    <w:multiLevelType w:val="singleLevel"/>
    <w:tmpl w:val="FFFFFF81"/>
    <w:lvl w:ilvl="0" w:tentative="0">
      <w:start w:val="1"/>
      <w:numFmt w:val="bullet"/>
      <w:pStyle w:val="60"/>
      <w:lvlText w:val=""/>
      <w:lvlJc w:val="left"/>
      <w:pPr>
        <w:tabs>
          <w:tab w:val="left" w:pos="1636"/>
        </w:tabs>
        <w:ind w:left="1636" w:hanging="360"/>
      </w:pPr>
      <w:rPr>
        <w:rFonts w:hint="default" w:ascii="Wingdings" w:hAnsi="Wingdings"/>
      </w:rPr>
    </w:lvl>
  </w:abstractNum>
  <w:abstractNum w:abstractNumId="6">
    <w:nsid w:val="FFFFFF82"/>
    <w:multiLevelType w:val="singleLevel"/>
    <w:tmpl w:val="FFFFFF82"/>
    <w:lvl w:ilvl="0" w:tentative="0">
      <w:start w:val="1"/>
      <w:numFmt w:val="bullet"/>
      <w:pStyle w:val="59"/>
      <w:lvlText w:val=""/>
      <w:lvlJc w:val="left"/>
      <w:pPr>
        <w:tabs>
          <w:tab w:val="left" w:pos="1211"/>
        </w:tabs>
        <w:ind w:left="1211" w:hanging="360"/>
      </w:pPr>
      <w:rPr>
        <w:rFonts w:hint="default" w:ascii="Wingdings" w:hAnsi="Wingdings"/>
      </w:rPr>
    </w:lvl>
  </w:abstractNum>
  <w:abstractNum w:abstractNumId="7">
    <w:nsid w:val="FFFFFF83"/>
    <w:multiLevelType w:val="singleLevel"/>
    <w:tmpl w:val="FFFFFF83"/>
    <w:lvl w:ilvl="0" w:tentative="0">
      <w:start w:val="1"/>
      <w:numFmt w:val="bullet"/>
      <w:pStyle w:val="58"/>
      <w:lvlText w:val=""/>
      <w:lvlJc w:val="left"/>
      <w:pPr>
        <w:tabs>
          <w:tab w:val="left" w:pos="785"/>
        </w:tabs>
        <w:ind w:left="785" w:hanging="360"/>
      </w:pPr>
      <w:rPr>
        <w:rFonts w:hint="default" w:ascii="Wingdings" w:hAnsi="Wingdings"/>
      </w:rPr>
    </w:lvl>
  </w:abstractNum>
  <w:abstractNum w:abstractNumId="8">
    <w:nsid w:val="0273148A"/>
    <w:multiLevelType w:val="multilevel"/>
    <w:tmpl w:val="0273148A"/>
    <w:lvl w:ilvl="0" w:tentative="0">
      <w:start w:val="1"/>
      <w:numFmt w:val="bullet"/>
      <w:pStyle w:val="9"/>
      <w:lvlText w:val=""/>
      <w:lvlJc w:val="left"/>
      <w:pPr>
        <w:tabs>
          <w:tab w:val="left" w:pos="510"/>
        </w:tabs>
        <w:ind w:left="510" w:hanging="397"/>
      </w:pPr>
      <w:rPr>
        <w:rFonts w:hint="default" w:ascii="Symbol" w:hAnsi="Symbol"/>
        <w:b w:val="0"/>
        <w:i w:val="0"/>
        <w:color w:val="auto"/>
        <w:sz w:val="20"/>
        <w:u w:val="none"/>
      </w:rPr>
    </w:lvl>
    <w:lvl w:ilvl="1" w:tentative="0">
      <w:start w:val="1"/>
      <w:numFmt w:val="bullet"/>
      <w:lvlText w:val="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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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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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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</w:abstractNum>
  <w:abstractNum w:abstractNumId="9">
    <w:nsid w:val="1DB6733B"/>
    <w:multiLevelType w:val="multilevel"/>
    <w:tmpl w:val="1DB6733B"/>
    <w:lvl w:ilvl="0" w:tentative="0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1" w:tentative="0">
      <w:start w:val="1"/>
      <w:numFmt w:val="bullet"/>
      <w:lvlText w:val="o"/>
      <w:lvlJc w:val="left"/>
      <w:pPr>
        <w:ind w:left="288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360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432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504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76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648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720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920" w:hanging="360"/>
      </w:pPr>
      <w:rPr>
        <w:rFonts w:hint="default" w:ascii="Wingdings" w:hAnsi="Wingdings"/>
      </w:rPr>
    </w:lvl>
  </w:abstractNum>
  <w:abstractNum w:abstractNumId="10">
    <w:nsid w:val="26733C56"/>
    <w:multiLevelType w:val="multilevel"/>
    <w:tmpl w:val="26733C56"/>
    <w:lvl w:ilvl="0" w:tentative="0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"/>
      <w:lvlJc w:val="left"/>
      <w:pPr>
        <w:ind w:left="2160" w:hanging="360"/>
      </w:pPr>
      <w:rPr>
        <w:rFonts w:hint="default" w:ascii="Symbol" w:hAnsi="Symbol"/>
      </w:rPr>
    </w:lvl>
    <w:lvl w:ilvl="3" w:tentative="0">
      <w:start w:val="0"/>
      <w:numFmt w:val="bullet"/>
      <w:lvlText w:val="-"/>
      <w:lvlJc w:val="left"/>
      <w:pPr>
        <w:ind w:left="2880" w:hanging="360"/>
      </w:pPr>
      <w:rPr>
        <w:rFonts w:hint="default" w:ascii="Times New Roman" w:hAnsi="Times New Roman" w:eastAsia="MS Mincho" w:cs="Times New Roman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>
    <w:nsid w:val="36505C5C"/>
    <w:multiLevelType w:val="multilevel"/>
    <w:tmpl w:val="36505C5C"/>
    <w:lvl w:ilvl="0" w:tentative="0">
      <w:start w:val="1"/>
      <w:numFmt w:val="decimal"/>
      <w:pStyle w:val="127"/>
      <w:lvlText w:val="%1."/>
      <w:lvlJc w:val="right"/>
      <w:pPr>
        <w:tabs>
          <w:tab w:val="left" w:pos="397"/>
        </w:tabs>
        <w:ind w:left="397" w:hanging="199"/>
      </w:pPr>
      <w:rPr>
        <w:rFonts w:hint="default" w:ascii="Times New Roman" w:hAnsi="Times New Roman"/>
        <w:b w:val="0"/>
        <w:i w:val="0"/>
        <w:sz w:val="20"/>
        <w:u w:val="none"/>
      </w:rPr>
    </w:lvl>
    <w:lvl w:ilvl="1" w:tentative="0">
      <w:start w:val="1"/>
      <w:numFmt w:val="aiueoFullWidth"/>
      <w:lvlText w:val="(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decimalEnclosedCircle"/>
      <w:lvlText w:val="%3"/>
      <w:lvlJc w:val="lef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aiueoFullWidth"/>
      <w:lvlText w:val="(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decimalEnclosedCircle"/>
      <w:lvlText w:val="%6"/>
      <w:lvlJc w:val="lef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aiueoFullWidth"/>
      <w:lvlText w:val="(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decimalEnclosedCircle"/>
      <w:lvlText w:val="%9"/>
      <w:lvlJc w:val="left"/>
      <w:pPr>
        <w:tabs>
          <w:tab w:val="left" w:pos="3780"/>
        </w:tabs>
        <w:ind w:left="3780" w:hanging="420"/>
      </w:pPr>
    </w:lvl>
  </w:abstractNum>
  <w:abstractNum w:abstractNumId="12">
    <w:nsid w:val="3ECF5953"/>
    <w:multiLevelType w:val="multilevel"/>
    <w:tmpl w:val="3ECF5953"/>
    <w:lvl w:ilvl="0" w:tentative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13">
    <w:nsid w:val="50564B52"/>
    <w:multiLevelType w:val="singleLevel"/>
    <w:tmpl w:val="50564B52"/>
    <w:lvl w:ilvl="0" w:tentative="0">
      <w:start w:val="1"/>
      <w:numFmt w:val="bullet"/>
      <w:pStyle w:val="112"/>
      <w:lvlText w:val=""/>
      <w:lvlJc w:val="left"/>
      <w:pPr>
        <w:tabs>
          <w:tab w:val="left" w:pos="530"/>
        </w:tabs>
        <w:ind w:left="397" w:hanging="227"/>
      </w:pPr>
      <w:rPr>
        <w:rFonts w:hint="default" w:ascii="Symbol" w:hAnsi="Symbol"/>
        <w:b w:val="0"/>
        <w:i w:val="0"/>
        <w:sz w:val="14"/>
        <w:u w:val="none"/>
      </w:rPr>
    </w:lvl>
  </w:abstractNum>
  <w:abstractNum w:abstractNumId="14">
    <w:nsid w:val="60881DDA"/>
    <w:multiLevelType w:val="multilevel"/>
    <w:tmpl w:val="60881DDA"/>
    <w:lvl w:ilvl="0" w:tentative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15">
    <w:nsid w:val="62DD0DC9"/>
    <w:multiLevelType w:val="multilevel"/>
    <w:tmpl w:val="62DD0DC9"/>
    <w:lvl w:ilvl="0" w:tentative="0">
      <w:start w:val="1"/>
      <w:numFmt w:val="bullet"/>
      <w:pStyle w:val="57"/>
      <w:lvlText w:val=""/>
      <w:lvlJc w:val="left"/>
      <w:pPr>
        <w:tabs>
          <w:tab w:val="left" w:pos="870"/>
        </w:tabs>
        <w:ind w:left="284" w:firstLine="226"/>
      </w:pPr>
      <w:rPr>
        <w:rFonts w:hint="default" w:ascii="Symbol" w:hAnsi="Symbol"/>
        <w:b w:val="0"/>
        <w:i w:val="0"/>
        <w:color w:val="auto"/>
        <w:sz w:val="20"/>
        <w:u w:val="none"/>
      </w:rPr>
    </w:lvl>
    <w:lvl w:ilvl="1" w:tentative="0">
      <w:start w:val="1"/>
      <w:numFmt w:val="bullet"/>
      <w:lvlText w:val="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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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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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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</w:abstractNum>
  <w:abstractNum w:abstractNumId="16">
    <w:nsid w:val="696342BB"/>
    <w:multiLevelType w:val="multilevel"/>
    <w:tmpl w:val="696342BB"/>
    <w:lvl w:ilvl="0" w:tentative="0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0"/>
      <w:numFmt w:val="bullet"/>
      <w:lvlText w:val="-"/>
      <w:lvlJc w:val="left"/>
      <w:pPr>
        <w:ind w:left="2880" w:hanging="360"/>
      </w:pPr>
      <w:rPr>
        <w:rFonts w:hint="default" w:ascii="Times New Roman" w:hAnsi="Times New Roman" w:eastAsia="MS Mincho" w:cs="Times New Roman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7">
    <w:nsid w:val="6CBB0C9E"/>
    <w:multiLevelType w:val="multilevel"/>
    <w:tmpl w:val="6CBB0C9E"/>
    <w:lvl w:ilvl="0" w:tentative="0">
      <w:start w:val="1"/>
      <w:numFmt w:val="decimal"/>
      <w:isLgl/>
      <w:lvlText w:val="%1."/>
      <w:lvlJc w:val="left"/>
      <w:pPr>
        <w:tabs>
          <w:tab w:val="left" w:pos="799"/>
        </w:tabs>
        <w:ind w:left="799" w:hanging="799"/>
      </w:pPr>
      <w:rPr>
        <w:rFonts w:hint="default" w:ascii="Arial" w:hAnsi="Arial"/>
        <w:b w:val="0"/>
        <w:i w:val="0"/>
        <w:color w:val="auto"/>
        <w:sz w:val="28"/>
        <w:u w:val="none"/>
      </w:rPr>
    </w:lvl>
    <w:lvl w:ilvl="1" w:tentative="0">
      <w:start w:val="1"/>
      <w:numFmt w:val="decimal"/>
      <w:lvlText w:val="%1.%2"/>
      <w:lvlJc w:val="left"/>
      <w:pPr>
        <w:tabs>
          <w:tab w:val="left" w:pos="799"/>
        </w:tabs>
        <w:ind w:left="799" w:hanging="799"/>
      </w:pPr>
      <w:rPr>
        <w:rFonts w:hint="default" w:ascii="Arial" w:hAnsi="Arial"/>
        <w:b w:val="0"/>
        <w:i w:val="0"/>
        <w:color w:val="auto"/>
        <w:sz w:val="24"/>
        <w:u w:val="none"/>
      </w:rPr>
    </w:lvl>
    <w:lvl w:ilvl="2" w:tentative="0">
      <w:start w:val="1"/>
      <w:numFmt w:val="decimal"/>
      <w:pStyle w:val="5"/>
      <w:lvlText w:val="3.2.%3"/>
      <w:lvlJc w:val="left"/>
      <w:pPr>
        <w:tabs>
          <w:tab w:val="left" w:pos="1202"/>
        </w:tabs>
        <w:ind w:left="1202" w:hanging="1202"/>
      </w:pPr>
      <w:rPr>
        <w:rFonts w:hint="default" w:ascii="Arial" w:hAnsi="Arial"/>
        <w:b w:val="0"/>
        <w:i w:val="0"/>
        <w:color w:val="auto"/>
        <w:sz w:val="24"/>
        <w:u w:val="none"/>
      </w:rPr>
    </w:lvl>
    <w:lvl w:ilvl="3" w:tentative="0">
      <w:start w:val="1"/>
      <w:numFmt w:val="decimal"/>
      <w:pStyle w:val="6"/>
      <w:lvlText w:val="%1.%2.%3.%4"/>
      <w:lvlJc w:val="left"/>
      <w:pPr>
        <w:tabs>
          <w:tab w:val="left" w:pos="1400"/>
        </w:tabs>
        <w:ind w:left="1400" w:hanging="1400"/>
      </w:pPr>
      <w:rPr>
        <w:rFonts w:hint="default" w:ascii="Arial" w:hAnsi="Arial"/>
        <w:b w:val="0"/>
        <w:i w:val="0"/>
        <w:sz w:val="24"/>
      </w:rPr>
    </w:lvl>
    <w:lvl w:ilvl="4" w:tentative="0">
      <w:start w:val="1"/>
      <w:numFmt w:val="decimal"/>
      <w:pStyle w:val="7"/>
      <w:lvlText w:val="(%5)"/>
      <w:lvlJc w:val="left"/>
      <w:pPr>
        <w:tabs>
          <w:tab w:val="left" w:pos="499"/>
        </w:tabs>
        <w:ind w:left="499" w:hanging="499"/>
      </w:pPr>
      <w:rPr>
        <w:rFonts w:hint="default" w:ascii="Arial" w:hAnsi="Arial" w:eastAsia="MS Gothic"/>
        <w:b w:val="0"/>
        <w:i w:val="0"/>
        <w:sz w:val="22"/>
      </w:rPr>
    </w:lvl>
    <w:lvl w:ilvl="5" w:tentative="0">
      <w:start w:val="1"/>
      <w:numFmt w:val="lowerLetter"/>
      <w:pStyle w:val="8"/>
      <w:lvlText w:val="(%6)"/>
      <w:lvlJc w:val="left"/>
      <w:pPr>
        <w:tabs>
          <w:tab w:val="left" w:pos="499"/>
        </w:tabs>
        <w:ind w:left="499" w:hanging="499"/>
      </w:pPr>
      <w:rPr>
        <w:rFonts w:hint="default" w:ascii="Arial" w:hAnsi="Arial"/>
        <w:b w:val="0"/>
        <w:i w:val="0"/>
        <w:sz w:val="22"/>
      </w:rPr>
    </w:lvl>
    <w:lvl w:ilvl="6" w:tentative="0">
      <w:start w:val="1"/>
      <w:numFmt w:val="none"/>
      <w:lvlText w:val=""/>
      <w:lvlJc w:val="left"/>
      <w:pPr>
        <w:tabs>
          <w:tab w:val="left" w:pos="3827"/>
        </w:tabs>
        <w:ind w:left="3827" w:hanging="127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tabs>
          <w:tab w:val="left" w:pos="6934"/>
        </w:tabs>
        <w:ind w:left="4394" w:hanging="1418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tabs>
          <w:tab w:val="left" w:pos="7722"/>
        </w:tabs>
        <w:ind w:left="5102" w:hanging="1700"/>
      </w:pPr>
      <w:rPr>
        <w:rFonts w:hint="eastAsia"/>
      </w:rPr>
    </w:lvl>
  </w:abstractNum>
  <w:abstractNum w:abstractNumId="18">
    <w:nsid w:val="74B34266"/>
    <w:multiLevelType w:val="multilevel"/>
    <w:tmpl w:val="74B34266"/>
    <w:lvl w:ilvl="0" w:tentative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num w:numId="1">
    <w:abstractNumId w:val="17"/>
  </w:num>
  <w:num w:numId="2">
    <w:abstractNumId w:val="8"/>
  </w:num>
  <w:num w:numId="3">
    <w:abstractNumId w:val="15"/>
  </w:num>
  <w:num w:numId="4">
    <w:abstractNumId w:val="7"/>
  </w:num>
  <w:num w:numId="5">
    <w:abstractNumId w:val="6"/>
  </w:num>
  <w:num w:numId="6">
    <w:abstractNumId w:val="5"/>
  </w:num>
  <w:num w:numId="7">
    <w:abstractNumId w:val="4"/>
  </w:num>
  <w:num w:numId="8">
    <w:abstractNumId w:val="3"/>
  </w:num>
  <w:num w:numId="9">
    <w:abstractNumId w:val="2"/>
  </w:num>
  <w:num w:numId="10">
    <w:abstractNumId w:val="1"/>
  </w:num>
  <w:num w:numId="11">
    <w:abstractNumId w:val="0"/>
  </w:num>
  <w:num w:numId="12">
    <w:abstractNumId w:val="13"/>
  </w:num>
  <w:num w:numId="13">
    <w:abstractNumId w:val="11"/>
    <w:lvlOverride w:ilvl="0">
      <w:startOverride w:val="1"/>
    </w:lvlOverride>
  </w:num>
  <w:num w:numId="14">
    <w:abstractNumId w:val="10"/>
  </w:num>
  <w:num w:numId="15">
    <w:abstractNumId w:val="16"/>
  </w:num>
  <w:num w:numId="16">
    <w:abstractNumId w:val="14"/>
  </w:num>
  <w:num w:numId="17">
    <w:abstractNumId w:val="9"/>
  </w:num>
  <w:num w:numId="18">
    <w:abstractNumId w:val="12"/>
  </w:num>
  <w:num w:numId="19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TrueTypeFonts/>
  <w:saveSubsetFonts/>
  <w:bordersDoNotSurroundHeader w:val="1"/>
  <w:bordersDoNotSurroundFooter w:val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0"/>
  <w:doNotHyphenateCaps/>
  <w:drawingGridHorizontalSpacing w:val="90"/>
  <w:drawingGridVerticalSpacing w:val="137"/>
  <w:displayHorizontalDrawingGridEvery w:val="0"/>
  <w:displayVerticalDrawingGridEvery w:val="2"/>
  <w:characterSpacingControl w:val="compressPunctuation"/>
  <w:noLineBreaksAfter w:lang="zh-CN" w:val="$([\{‘“〈《「『【〔＄（［｛｢￡￥"/>
  <w:noLineBreaksBefore w:lang="zh-CN" w:val="!%),.:;?]}°’”‰′″℃、。々〉》」』】〕゛゜ゝゞ・ヽヾ！％），．：；？］｝｡｣､･ﾞﾟ￠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6204"/>
    <w:rsid w:val="00000BFC"/>
    <w:rsid w:val="0000220B"/>
    <w:rsid w:val="0000266A"/>
    <w:rsid w:val="00002ACB"/>
    <w:rsid w:val="00005077"/>
    <w:rsid w:val="00005233"/>
    <w:rsid w:val="00005B06"/>
    <w:rsid w:val="00006307"/>
    <w:rsid w:val="0001211A"/>
    <w:rsid w:val="000126E3"/>
    <w:rsid w:val="0001658B"/>
    <w:rsid w:val="0002194C"/>
    <w:rsid w:val="0002297C"/>
    <w:rsid w:val="0002412E"/>
    <w:rsid w:val="000249CB"/>
    <w:rsid w:val="0002589A"/>
    <w:rsid w:val="00025ECF"/>
    <w:rsid w:val="00027ED1"/>
    <w:rsid w:val="000308AB"/>
    <w:rsid w:val="00031291"/>
    <w:rsid w:val="00033A3C"/>
    <w:rsid w:val="00034B58"/>
    <w:rsid w:val="00035F2A"/>
    <w:rsid w:val="000361FE"/>
    <w:rsid w:val="000408B2"/>
    <w:rsid w:val="00040978"/>
    <w:rsid w:val="000417ED"/>
    <w:rsid w:val="00050FEF"/>
    <w:rsid w:val="00053976"/>
    <w:rsid w:val="000547E6"/>
    <w:rsid w:val="00054FFA"/>
    <w:rsid w:val="00055670"/>
    <w:rsid w:val="00055AEC"/>
    <w:rsid w:val="00056A77"/>
    <w:rsid w:val="00057F5A"/>
    <w:rsid w:val="00061074"/>
    <w:rsid w:val="00061821"/>
    <w:rsid w:val="00062832"/>
    <w:rsid w:val="00062AC5"/>
    <w:rsid w:val="00063196"/>
    <w:rsid w:val="00063556"/>
    <w:rsid w:val="00063851"/>
    <w:rsid w:val="00064227"/>
    <w:rsid w:val="000648E2"/>
    <w:rsid w:val="000651AC"/>
    <w:rsid w:val="00065ED5"/>
    <w:rsid w:val="000670B1"/>
    <w:rsid w:val="000672FC"/>
    <w:rsid w:val="000674C8"/>
    <w:rsid w:val="00071843"/>
    <w:rsid w:val="00071FCD"/>
    <w:rsid w:val="00073665"/>
    <w:rsid w:val="00074BEA"/>
    <w:rsid w:val="00074DB5"/>
    <w:rsid w:val="00075AC8"/>
    <w:rsid w:val="0007706A"/>
    <w:rsid w:val="000803F1"/>
    <w:rsid w:val="0008186E"/>
    <w:rsid w:val="00083D6D"/>
    <w:rsid w:val="00084518"/>
    <w:rsid w:val="0008572F"/>
    <w:rsid w:val="000903B5"/>
    <w:rsid w:val="000907F0"/>
    <w:rsid w:val="00090FCD"/>
    <w:rsid w:val="00091932"/>
    <w:rsid w:val="00092236"/>
    <w:rsid w:val="00092D28"/>
    <w:rsid w:val="00095D78"/>
    <w:rsid w:val="000A0FCB"/>
    <w:rsid w:val="000A0FF1"/>
    <w:rsid w:val="000A1EC6"/>
    <w:rsid w:val="000A3007"/>
    <w:rsid w:val="000A3A22"/>
    <w:rsid w:val="000A3DB4"/>
    <w:rsid w:val="000A4AC3"/>
    <w:rsid w:val="000B014D"/>
    <w:rsid w:val="000B082F"/>
    <w:rsid w:val="000B25C9"/>
    <w:rsid w:val="000B370E"/>
    <w:rsid w:val="000B3EEB"/>
    <w:rsid w:val="000B7163"/>
    <w:rsid w:val="000B764E"/>
    <w:rsid w:val="000B7D36"/>
    <w:rsid w:val="000C017A"/>
    <w:rsid w:val="000C1479"/>
    <w:rsid w:val="000C1493"/>
    <w:rsid w:val="000C1D5D"/>
    <w:rsid w:val="000C3192"/>
    <w:rsid w:val="000C3828"/>
    <w:rsid w:val="000C3C6B"/>
    <w:rsid w:val="000C5F4B"/>
    <w:rsid w:val="000D14A1"/>
    <w:rsid w:val="000D7260"/>
    <w:rsid w:val="000E0BEE"/>
    <w:rsid w:val="000E2D25"/>
    <w:rsid w:val="000E324C"/>
    <w:rsid w:val="000E5614"/>
    <w:rsid w:val="000E569B"/>
    <w:rsid w:val="000E5818"/>
    <w:rsid w:val="000E5B02"/>
    <w:rsid w:val="000E7107"/>
    <w:rsid w:val="000F1C74"/>
    <w:rsid w:val="000F312B"/>
    <w:rsid w:val="000F3389"/>
    <w:rsid w:val="000F6DFF"/>
    <w:rsid w:val="000F7C78"/>
    <w:rsid w:val="0010015A"/>
    <w:rsid w:val="001023DB"/>
    <w:rsid w:val="00102662"/>
    <w:rsid w:val="00103133"/>
    <w:rsid w:val="00103923"/>
    <w:rsid w:val="00104569"/>
    <w:rsid w:val="00104B19"/>
    <w:rsid w:val="00104CDF"/>
    <w:rsid w:val="00105A64"/>
    <w:rsid w:val="00105FB1"/>
    <w:rsid w:val="001067EB"/>
    <w:rsid w:val="00110198"/>
    <w:rsid w:val="00110447"/>
    <w:rsid w:val="001106C3"/>
    <w:rsid w:val="001112E2"/>
    <w:rsid w:val="001118DE"/>
    <w:rsid w:val="00111DA4"/>
    <w:rsid w:val="0011315A"/>
    <w:rsid w:val="00114177"/>
    <w:rsid w:val="00114608"/>
    <w:rsid w:val="0012143F"/>
    <w:rsid w:val="00124637"/>
    <w:rsid w:val="00125BBC"/>
    <w:rsid w:val="0012697B"/>
    <w:rsid w:val="001271FE"/>
    <w:rsid w:val="0012722E"/>
    <w:rsid w:val="00127AB7"/>
    <w:rsid w:val="0013047D"/>
    <w:rsid w:val="00131891"/>
    <w:rsid w:val="0013227A"/>
    <w:rsid w:val="00133C8E"/>
    <w:rsid w:val="00134160"/>
    <w:rsid w:val="001353BC"/>
    <w:rsid w:val="001360EA"/>
    <w:rsid w:val="001378F8"/>
    <w:rsid w:val="00137C92"/>
    <w:rsid w:val="00137E3B"/>
    <w:rsid w:val="001405CC"/>
    <w:rsid w:val="001408EC"/>
    <w:rsid w:val="0014185B"/>
    <w:rsid w:val="001423DD"/>
    <w:rsid w:val="00144F0C"/>
    <w:rsid w:val="00145DBE"/>
    <w:rsid w:val="00146A6E"/>
    <w:rsid w:val="0015053E"/>
    <w:rsid w:val="00151906"/>
    <w:rsid w:val="00152FBD"/>
    <w:rsid w:val="00153A99"/>
    <w:rsid w:val="00154573"/>
    <w:rsid w:val="0015571E"/>
    <w:rsid w:val="001561DA"/>
    <w:rsid w:val="00156992"/>
    <w:rsid w:val="00156AD0"/>
    <w:rsid w:val="001571A8"/>
    <w:rsid w:val="00157A66"/>
    <w:rsid w:val="0016022C"/>
    <w:rsid w:val="0016050B"/>
    <w:rsid w:val="00160676"/>
    <w:rsid w:val="00160A2B"/>
    <w:rsid w:val="00161D4C"/>
    <w:rsid w:val="00162C60"/>
    <w:rsid w:val="001632CC"/>
    <w:rsid w:val="00163F6F"/>
    <w:rsid w:val="00165B11"/>
    <w:rsid w:val="00165E9B"/>
    <w:rsid w:val="00170682"/>
    <w:rsid w:val="00170884"/>
    <w:rsid w:val="00171B80"/>
    <w:rsid w:val="001735D1"/>
    <w:rsid w:val="0017396D"/>
    <w:rsid w:val="001745CD"/>
    <w:rsid w:val="00176A14"/>
    <w:rsid w:val="00176D42"/>
    <w:rsid w:val="00182C7E"/>
    <w:rsid w:val="00184177"/>
    <w:rsid w:val="0018431D"/>
    <w:rsid w:val="001843AE"/>
    <w:rsid w:val="00184B51"/>
    <w:rsid w:val="00184C37"/>
    <w:rsid w:val="001854F9"/>
    <w:rsid w:val="00185A3F"/>
    <w:rsid w:val="00185DA5"/>
    <w:rsid w:val="00186CAA"/>
    <w:rsid w:val="00186DBA"/>
    <w:rsid w:val="00187D7F"/>
    <w:rsid w:val="001912A0"/>
    <w:rsid w:val="00192343"/>
    <w:rsid w:val="00195D48"/>
    <w:rsid w:val="0019650A"/>
    <w:rsid w:val="001966AD"/>
    <w:rsid w:val="00196C08"/>
    <w:rsid w:val="00196CCB"/>
    <w:rsid w:val="001977AF"/>
    <w:rsid w:val="001A160B"/>
    <w:rsid w:val="001A1F53"/>
    <w:rsid w:val="001A21CD"/>
    <w:rsid w:val="001A2649"/>
    <w:rsid w:val="001A32BD"/>
    <w:rsid w:val="001A4D98"/>
    <w:rsid w:val="001A6155"/>
    <w:rsid w:val="001A684E"/>
    <w:rsid w:val="001A763C"/>
    <w:rsid w:val="001A7D09"/>
    <w:rsid w:val="001B0965"/>
    <w:rsid w:val="001B2C27"/>
    <w:rsid w:val="001B3482"/>
    <w:rsid w:val="001B3C0A"/>
    <w:rsid w:val="001B48BD"/>
    <w:rsid w:val="001B78DA"/>
    <w:rsid w:val="001B7EF4"/>
    <w:rsid w:val="001C06AD"/>
    <w:rsid w:val="001C2973"/>
    <w:rsid w:val="001C2DC9"/>
    <w:rsid w:val="001C42BF"/>
    <w:rsid w:val="001C4B79"/>
    <w:rsid w:val="001C4FB4"/>
    <w:rsid w:val="001C60AC"/>
    <w:rsid w:val="001C71B5"/>
    <w:rsid w:val="001C7743"/>
    <w:rsid w:val="001D012A"/>
    <w:rsid w:val="001D051F"/>
    <w:rsid w:val="001D19DD"/>
    <w:rsid w:val="001D1E70"/>
    <w:rsid w:val="001D3231"/>
    <w:rsid w:val="001D4FB5"/>
    <w:rsid w:val="001D50AE"/>
    <w:rsid w:val="001D7F7A"/>
    <w:rsid w:val="001E2219"/>
    <w:rsid w:val="001E2FBB"/>
    <w:rsid w:val="001E43E8"/>
    <w:rsid w:val="001E6716"/>
    <w:rsid w:val="001E74C2"/>
    <w:rsid w:val="001F1BD1"/>
    <w:rsid w:val="001F27D1"/>
    <w:rsid w:val="001F38E6"/>
    <w:rsid w:val="001F4519"/>
    <w:rsid w:val="001F4653"/>
    <w:rsid w:val="001F5108"/>
    <w:rsid w:val="001F5C20"/>
    <w:rsid w:val="001F5D40"/>
    <w:rsid w:val="001F756B"/>
    <w:rsid w:val="00200270"/>
    <w:rsid w:val="002004B8"/>
    <w:rsid w:val="002014E5"/>
    <w:rsid w:val="00201D9C"/>
    <w:rsid w:val="002022A8"/>
    <w:rsid w:val="00202528"/>
    <w:rsid w:val="00202AF1"/>
    <w:rsid w:val="00203933"/>
    <w:rsid w:val="00203F7D"/>
    <w:rsid w:val="002043B4"/>
    <w:rsid w:val="00204D18"/>
    <w:rsid w:val="00207921"/>
    <w:rsid w:val="00207B59"/>
    <w:rsid w:val="0021157D"/>
    <w:rsid w:val="0021174E"/>
    <w:rsid w:val="00211EB6"/>
    <w:rsid w:val="00214672"/>
    <w:rsid w:val="0021543B"/>
    <w:rsid w:val="00215BB5"/>
    <w:rsid w:val="00216935"/>
    <w:rsid w:val="00216A4A"/>
    <w:rsid w:val="00217BE3"/>
    <w:rsid w:val="0022027D"/>
    <w:rsid w:val="00220D63"/>
    <w:rsid w:val="00224532"/>
    <w:rsid w:val="0022466E"/>
    <w:rsid w:val="002250B0"/>
    <w:rsid w:val="00225574"/>
    <w:rsid w:val="00230354"/>
    <w:rsid w:val="002321CC"/>
    <w:rsid w:val="002342C0"/>
    <w:rsid w:val="002346F9"/>
    <w:rsid w:val="00236F0E"/>
    <w:rsid w:val="0023715B"/>
    <w:rsid w:val="00237B05"/>
    <w:rsid w:val="002410C4"/>
    <w:rsid w:val="00241ECF"/>
    <w:rsid w:val="00241F4D"/>
    <w:rsid w:val="00243449"/>
    <w:rsid w:val="002447CE"/>
    <w:rsid w:val="00244D27"/>
    <w:rsid w:val="002460E5"/>
    <w:rsid w:val="002467E7"/>
    <w:rsid w:val="0024775D"/>
    <w:rsid w:val="00247BAF"/>
    <w:rsid w:val="002500AC"/>
    <w:rsid w:val="0025120D"/>
    <w:rsid w:val="00251412"/>
    <w:rsid w:val="002521BD"/>
    <w:rsid w:val="00254510"/>
    <w:rsid w:val="00254FBD"/>
    <w:rsid w:val="002568A5"/>
    <w:rsid w:val="00257AAA"/>
    <w:rsid w:val="00257BCE"/>
    <w:rsid w:val="00262061"/>
    <w:rsid w:val="00263256"/>
    <w:rsid w:val="002639B6"/>
    <w:rsid w:val="00267B24"/>
    <w:rsid w:val="00267EE0"/>
    <w:rsid w:val="002739CB"/>
    <w:rsid w:val="00274A73"/>
    <w:rsid w:val="00274F03"/>
    <w:rsid w:val="00276C5E"/>
    <w:rsid w:val="00276FA7"/>
    <w:rsid w:val="00277C1E"/>
    <w:rsid w:val="00280189"/>
    <w:rsid w:val="0028075C"/>
    <w:rsid w:val="002832C6"/>
    <w:rsid w:val="00283358"/>
    <w:rsid w:val="00283B10"/>
    <w:rsid w:val="002844BE"/>
    <w:rsid w:val="00286204"/>
    <w:rsid w:val="00287A8C"/>
    <w:rsid w:val="0029232E"/>
    <w:rsid w:val="0029304B"/>
    <w:rsid w:val="0029473F"/>
    <w:rsid w:val="00294DD0"/>
    <w:rsid w:val="00295D89"/>
    <w:rsid w:val="00295E65"/>
    <w:rsid w:val="0029655A"/>
    <w:rsid w:val="00296CF9"/>
    <w:rsid w:val="0029730D"/>
    <w:rsid w:val="00297F6B"/>
    <w:rsid w:val="002A04F0"/>
    <w:rsid w:val="002A1B37"/>
    <w:rsid w:val="002A2AD0"/>
    <w:rsid w:val="002A6297"/>
    <w:rsid w:val="002A6655"/>
    <w:rsid w:val="002A7541"/>
    <w:rsid w:val="002A7788"/>
    <w:rsid w:val="002B0477"/>
    <w:rsid w:val="002B1693"/>
    <w:rsid w:val="002B481A"/>
    <w:rsid w:val="002B4CE4"/>
    <w:rsid w:val="002B5B3F"/>
    <w:rsid w:val="002B7A3F"/>
    <w:rsid w:val="002C246C"/>
    <w:rsid w:val="002C2AF8"/>
    <w:rsid w:val="002C55D0"/>
    <w:rsid w:val="002C55F4"/>
    <w:rsid w:val="002C5675"/>
    <w:rsid w:val="002C5AE3"/>
    <w:rsid w:val="002C67D8"/>
    <w:rsid w:val="002C6D4A"/>
    <w:rsid w:val="002C6D7A"/>
    <w:rsid w:val="002D12A3"/>
    <w:rsid w:val="002D21F7"/>
    <w:rsid w:val="002D4612"/>
    <w:rsid w:val="002D4B0D"/>
    <w:rsid w:val="002D51CD"/>
    <w:rsid w:val="002D5CDF"/>
    <w:rsid w:val="002D66CE"/>
    <w:rsid w:val="002E0469"/>
    <w:rsid w:val="002E1E0C"/>
    <w:rsid w:val="002E209A"/>
    <w:rsid w:val="002E2586"/>
    <w:rsid w:val="002E274E"/>
    <w:rsid w:val="002E3F3D"/>
    <w:rsid w:val="002E4091"/>
    <w:rsid w:val="002E450F"/>
    <w:rsid w:val="002E4F01"/>
    <w:rsid w:val="002E5B94"/>
    <w:rsid w:val="002E5E74"/>
    <w:rsid w:val="002E6528"/>
    <w:rsid w:val="002E6639"/>
    <w:rsid w:val="002F1346"/>
    <w:rsid w:val="002F1367"/>
    <w:rsid w:val="002F3D75"/>
    <w:rsid w:val="002F49C2"/>
    <w:rsid w:val="002F4D67"/>
    <w:rsid w:val="002F518B"/>
    <w:rsid w:val="002F6F02"/>
    <w:rsid w:val="002F7840"/>
    <w:rsid w:val="00302999"/>
    <w:rsid w:val="00302A60"/>
    <w:rsid w:val="003044B5"/>
    <w:rsid w:val="00304652"/>
    <w:rsid w:val="00306246"/>
    <w:rsid w:val="003065DB"/>
    <w:rsid w:val="00306855"/>
    <w:rsid w:val="003069AE"/>
    <w:rsid w:val="00306D51"/>
    <w:rsid w:val="00307294"/>
    <w:rsid w:val="003102ED"/>
    <w:rsid w:val="0031150D"/>
    <w:rsid w:val="003135E9"/>
    <w:rsid w:val="00313DB0"/>
    <w:rsid w:val="00314954"/>
    <w:rsid w:val="00316022"/>
    <w:rsid w:val="0031618D"/>
    <w:rsid w:val="0031635E"/>
    <w:rsid w:val="0031695F"/>
    <w:rsid w:val="00316E93"/>
    <w:rsid w:val="00317544"/>
    <w:rsid w:val="00317F64"/>
    <w:rsid w:val="00321E1A"/>
    <w:rsid w:val="00324048"/>
    <w:rsid w:val="00324706"/>
    <w:rsid w:val="00325BB2"/>
    <w:rsid w:val="00325BCE"/>
    <w:rsid w:val="00327611"/>
    <w:rsid w:val="00327A3A"/>
    <w:rsid w:val="003305A6"/>
    <w:rsid w:val="0033280E"/>
    <w:rsid w:val="00333895"/>
    <w:rsid w:val="00333F63"/>
    <w:rsid w:val="003343BC"/>
    <w:rsid w:val="003366CB"/>
    <w:rsid w:val="003371AA"/>
    <w:rsid w:val="00337C2D"/>
    <w:rsid w:val="00340D6F"/>
    <w:rsid w:val="00341F4D"/>
    <w:rsid w:val="00342411"/>
    <w:rsid w:val="003449D0"/>
    <w:rsid w:val="00344B59"/>
    <w:rsid w:val="00345886"/>
    <w:rsid w:val="0034688C"/>
    <w:rsid w:val="00346C02"/>
    <w:rsid w:val="00347A4D"/>
    <w:rsid w:val="0035093C"/>
    <w:rsid w:val="00350CAA"/>
    <w:rsid w:val="0035615D"/>
    <w:rsid w:val="00356F7D"/>
    <w:rsid w:val="003578FD"/>
    <w:rsid w:val="00360062"/>
    <w:rsid w:val="00363059"/>
    <w:rsid w:val="0036347A"/>
    <w:rsid w:val="00365A71"/>
    <w:rsid w:val="00365A93"/>
    <w:rsid w:val="00367253"/>
    <w:rsid w:val="003676F7"/>
    <w:rsid w:val="00367EAF"/>
    <w:rsid w:val="003709A1"/>
    <w:rsid w:val="0037158C"/>
    <w:rsid w:val="0037214E"/>
    <w:rsid w:val="003724E2"/>
    <w:rsid w:val="00372635"/>
    <w:rsid w:val="00372EED"/>
    <w:rsid w:val="00373B2C"/>
    <w:rsid w:val="00374937"/>
    <w:rsid w:val="0037572F"/>
    <w:rsid w:val="003774D0"/>
    <w:rsid w:val="00377977"/>
    <w:rsid w:val="00380337"/>
    <w:rsid w:val="00380715"/>
    <w:rsid w:val="003811D8"/>
    <w:rsid w:val="00381E73"/>
    <w:rsid w:val="00382B6A"/>
    <w:rsid w:val="00382C21"/>
    <w:rsid w:val="00382E8A"/>
    <w:rsid w:val="003830E0"/>
    <w:rsid w:val="003838B3"/>
    <w:rsid w:val="0038493F"/>
    <w:rsid w:val="00384AC6"/>
    <w:rsid w:val="00385A18"/>
    <w:rsid w:val="00385AD2"/>
    <w:rsid w:val="0038763D"/>
    <w:rsid w:val="003876FD"/>
    <w:rsid w:val="00390542"/>
    <w:rsid w:val="0039056E"/>
    <w:rsid w:val="00391A2D"/>
    <w:rsid w:val="003922A4"/>
    <w:rsid w:val="00393315"/>
    <w:rsid w:val="003936E3"/>
    <w:rsid w:val="00394F66"/>
    <w:rsid w:val="003953DB"/>
    <w:rsid w:val="00397F6A"/>
    <w:rsid w:val="003A063C"/>
    <w:rsid w:val="003A313C"/>
    <w:rsid w:val="003A4025"/>
    <w:rsid w:val="003A62C6"/>
    <w:rsid w:val="003A7472"/>
    <w:rsid w:val="003A749A"/>
    <w:rsid w:val="003A7B20"/>
    <w:rsid w:val="003A7B8B"/>
    <w:rsid w:val="003B0696"/>
    <w:rsid w:val="003B0941"/>
    <w:rsid w:val="003B11A1"/>
    <w:rsid w:val="003B194B"/>
    <w:rsid w:val="003B19B8"/>
    <w:rsid w:val="003B1BD0"/>
    <w:rsid w:val="003B23EB"/>
    <w:rsid w:val="003B2A14"/>
    <w:rsid w:val="003B2ADA"/>
    <w:rsid w:val="003B5028"/>
    <w:rsid w:val="003B5400"/>
    <w:rsid w:val="003C08FF"/>
    <w:rsid w:val="003C1BD3"/>
    <w:rsid w:val="003C23B0"/>
    <w:rsid w:val="003C338A"/>
    <w:rsid w:val="003C3712"/>
    <w:rsid w:val="003C4271"/>
    <w:rsid w:val="003C4642"/>
    <w:rsid w:val="003C4988"/>
    <w:rsid w:val="003C591B"/>
    <w:rsid w:val="003C5A5E"/>
    <w:rsid w:val="003C705C"/>
    <w:rsid w:val="003D1793"/>
    <w:rsid w:val="003D2356"/>
    <w:rsid w:val="003D2C4D"/>
    <w:rsid w:val="003D494E"/>
    <w:rsid w:val="003D495C"/>
    <w:rsid w:val="003D64D5"/>
    <w:rsid w:val="003D747A"/>
    <w:rsid w:val="003D7E4F"/>
    <w:rsid w:val="003E09A0"/>
    <w:rsid w:val="003E1AE9"/>
    <w:rsid w:val="003E1FFE"/>
    <w:rsid w:val="003E219B"/>
    <w:rsid w:val="003E3525"/>
    <w:rsid w:val="003E4D43"/>
    <w:rsid w:val="003E592A"/>
    <w:rsid w:val="003E762E"/>
    <w:rsid w:val="003E7D47"/>
    <w:rsid w:val="003F23B6"/>
    <w:rsid w:val="003F6FEF"/>
    <w:rsid w:val="003F7917"/>
    <w:rsid w:val="004004BA"/>
    <w:rsid w:val="00400F84"/>
    <w:rsid w:val="00401DB4"/>
    <w:rsid w:val="00403112"/>
    <w:rsid w:val="00404A98"/>
    <w:rsid w:val="00404FE2"/>
    <w:rsid w:val="0040666E"/>
    <w:rsid w:val="00410815"/>
    <w:rsid w:val="00410BBD"/>
    <w:rsid w:val="0041106B"/>
    <w:rsid w:val="00413C07"/>
    <w:rsid w:val="00414888"/>
    <w:rsid w:val="00416667"/>
    <w:rsid w:val="004170B1"/>
    <w:rsid w:val="0041742F"/>
    <w:rsid w:val="004229F2"/>
    <w:rsid w:val="00424286"/>
    <w:rsid w:val="00424697"/>
    <w:rsid w:val="004251B0"/>
    <w:rsid w:val="00426DA2"/>
    <w:rsid w:val="004274D3"/>
    <w:rsid w:val="00430D76"/>
    <w:rsid w:val="00432D39"/>
    <w:rsid w:val="0043366B"/>
    <w:rsid w:val="00433928"/>
    <w:rsid w:val="00433995"/>
    <w:rsid w:val="00433E70"/>
    <w:rsid w:val="00434D98"/>
    <w:rsid w:val="0043637D"/>
    <w:rsid w:val="004410D3"/>
    <w:rsid w:val="0044188D"/>
    <w:rsid w:val="004436C8"/>
    <w:rsid w:val="004445C2"/>
    <w:rsid w:val="00444C06"/>
    <w:rsid w:val="004470C9"/>
    <w:rsid w:val="004473B2"/>
    <w:rsid w:val="00450B96"/>
    <w:rsid w:val="004511F6"/>
    <w:rsid w:val="00452CEF"/>
    <w:rsid w:val="004562F3"/>
    <w:rsid w:val="00456EA3"/>
    <w:rsid w:val="00460C3E"/>
    <w:rsid w:val="00465C0F"/>
    <w:rsid w:val="004664ED"/>
    <w:rsid w:val="00471D72"/>
    <w:rsid w:val="004729D5"/>
    <w:rsid w:val="00473699"/>
    <w:rsid w:val="0047461C"/>
    <w:rsid w:val="00474DE6"/>
    <w:rsid w:val="0047586E"/>
    <w:rsid w:val="00476B9E"/>
    <w:rsid w:val="004776A5"/>
    <w:rsid w:val="00477773"/>
    <w:rsid w:val="00477E09"/>
    <w:rsid w:val="004831A8"/>
    <w:rsid w:val="004831DA"/>
    <w:rsid w:val="0048405F"/>
    <w:rsid w:val="00484AA1"/>
    <w:rsid w:val="00485187"/>
    <w:rsid w:val="0048554B"/>
    <w:rsid w:val="00486991"/>
    <w:rsid w:val="004873E6"/>
    <w:rsid w:val="00491B5A"/>
    <w:rsid w:val="00491FA0"/>
    <w:rsid w:val="0049334A"/>
    <w:rsid w:val="00494447"/>
    <w:rsid w:val="00495FDE"/>
    <w:rsid w:val="00496489"/>
    <w:rsid w:val="0049744D"/>
    <w:rsid w:val="004A0213"/>
    <w:rsid w:val="004A1941"/>
    <w:rsid w:val="004A3BE5"/>
    <w:rsid w:val="004A50CC"/>
    <w:rsid w:val="004A609C"/>
    <w:rsid w:val="004A674B"/>
    <w:rsid w:val="004A69F8"/>
    <w:rsid w:val="004A7F2E"/>
    <w:rsid w:val="004B00F7"/>
    <w:rsid w:val="004B0365"/>
    <w:rsid w:val="004B07DB"/>
    <w:rsid w:val="004B08CB"/>
    <w:rsid w:val="004B0B57"/>
    <w:rsid w:val="004B0BDF"/>
    <w:rsid w:val="004B0BE8"/>
    <w:rsid w:val="004B1E1F"/>
    <w:rsid w:val="004B4DCD"/>
    <w:rsid w:val="004B4E93"/>
    <w:rsid w:val="004B4F1C"/>
    <w:rsid w:val="004B5D04"/>
    <w:rsid w:val="004B6459"/>
    <w:rsid w:val="004B71CB"/>
    <w:rsid w:val="004B7D0B"/>
    <w:rsid w:val="004C19B6"/>
    <w:rsid w:val="004C1A7E"/>
    <w:rsid w:val="004C292A"/>
    <w:rsid w:val="004C41F6"/>
    <w:rsid w:val="004C4758"/>
    <w:rsid w:val="004C4B92"/>
    <w:rsid w:val="004C4DE3"/>
    <w:rsid w:val="004C5E0F"/>
    <w:rsid w:val="004C6992"/>
    <w:rsid w:val="004C6FB3"/>
    <w:rsid w:val="004D1024"/>
    <w:rsid w:val="004D1985"/>
    <w:rsid w:val="004D19F5"/>
    <w:rsid w:val="004D1EAE"/>
    <w:rsid w:val="004D2715"/>
    <w:rsid w:val="004D5800"/>
    <w:rsid w:val="004D715C"/>
    <w:rsid w:val="004D7662"/>
    <w:rsid w:val="004E1019"/>
    <w:rsid w:val="004E1B8A"/>
    <w:rsid w:val="004E3605"/>
    <w:rsid w:val="004E3F63"/>
    <w:rsid w:val="004E5AA4"/>
    <w:rsid w:val="004F0476"/>
    <w:rsid w:val="004F069B"/>
    <w:rsid w:val="004F0AD8"/>
    <w:rsid w:val="004F14D0"/>
    <w:rsid w:val="004F264A"/>
    <w:rsid w:val="004F3789"/>
    <w:rsid w:val="004F4BC5"/>
    <w:rsid w:val="004F5586"/>
    <w:rsid w:val="00500046"/>
    <w:rsid w:val="00500EA3"/>
    <w:rsid w:val="00503E80"/>
    <w:rsid w:val="005051C9"/>
    <w:rsid w:val="005066E6"/>
    <w:rsid w:val="00510220"/>
    <w:rsid w:val="005109AA"/>
    <w:rsid w:val="00511644"/>
    <w:rsid w:val="00513130"/>
    <w:rsid w:val="005146E6"/>
    <w:rsid w:val="00514AD4"/>
    <w:rsid w:val="00514D64"/>
    <w:rsid w:val="00515BDB"/>
    <w:rsid w:val="00516105"/>
    <w:rsid w:val="00517019"/>
    <w:rsid w:val="005174E9"/>
    <w:rsid w:val="0051794B"/>
    <w:rsid w:val="005203E2"/>
    <w:rsid w:val="00522BB6"/>
    <w:rsid w:val="00523B04"/>
    <w:rsid w:val="00523C72"/>
    <w:rsid w:val="00524EB7"/>
    <w:rsid w:val="0052538C"/>
    <w:rsid w:val="00525EAD"/>
    <w:rsid w:val="00527038"/>
    <w:rsid w:val="005279FC"/>
    <w:rsid w:val="005323A5"/>
    <w:rsid w:val="00532945"/>
    <w:rsid w:val="00532D3B"/>
    <w:rsid w:val="005334B9"/>
    <w:rsid w:val="00535A50"/>
    <w:rsid w:val="0053684A"/>
    <w:rsid w:val="00537B19"/>
    <w:rsid w:val="00540FEB"/>
    <w:rsid w:val="00541188"/>
    <w:rsid w:val="00541D3A"/>
    <w:rsid w:val="00541DAE"/>
    <w:rsid w:val="00544299"/>
    <w:rsid w:val="0054437D"/>
    <w:rsid w:val="00544CEE"/>
    <w:rsid w:val="0054745B"/>
    <w:rsid w:val="00550F85"/>
    <w:rsid w:val="005511AC"/>
    <w:rsid w:val="0055135C"/>
    <w:rsid w:val="00551C99"/>
    <w:rsid w:val="005528AB"/>
    <w:rsid w:val="00552DD7"/>
    <w:rsid w:val="00552EA5"/>
    <w:rsid w:val="00554A8B"/>
    <w:rsid w:val="0055558A"/>
    <w:rsid w:val="005601F9"/>
    <w:rsid w:val="0056032D"/>
    <w:rsid w:val="005603C6"/>
    <w:rsid w:val="00560FBF"/>
    <w:rsid w:val="00561178"/>
    <w:rsid w:val="00561A66"/>
    <w:rsid w:val="00563978"/>
    <w:rsid w:val="005656A7"/>
    <w:rsid w:val="00566F5C"/>
    <w:rsid w:val="00571015"/>
    <w:rsid w:val="005710A7"/>
    <w:rsid w:val="0057170D"/>
    <w:rsid w:val="00572729"/>
    <w:rsid w:val="00572C2A"/>
    <w:rsid w:val="005736FA"/>
    <w:rsid w:val="00573FF9"/>
    <w:rsid w:val="00574402"/>
    <w:rsid w:val="00574E78"/>
    <w:rsid w:val="00576C75"/>
    <w:rsid w:val="00580A91"/>
    <w:rsid w:val="005819BD"/>
    <w:rsid w:val="00581A3B"/>
    <w:rsid w:val="00583064"/>
    <w:rsid w:val="005843F6"/>
    <w:rsid w:val="00584B94"/>
    <w:rsid w:val="005858C0"/>
    <w:rsid w:val="0058593A"/>
    <w:rsid w:val="00586356"/>
    <w:rsid w:val="005864EE"/>
    <w:rsid w:val="00586535"/>
    <w:rsid w:val="00590C2A"/>
    <w:rsid w:val="00591448"/>
    <w:rsid w:val="00591475"/>
    <w:rsid w:val="005934A1"/>
    <w:rsid w:val="00593A8F"/>
    <w:rsid w:val="0059442F"/>
    <w:rsid w:val="00594A6F"/>
    <w:rsid w:val="00595260"/>
    <w:rsid w:val="005955AA"/>
    <w:rsid w:val="00595898"/>
    <w:rsid w:val="005977F2"/>
    <w:rsid w:val="005A215A"/>
    <w:rsid w:val="005A27EF"/>
    <w:rsid w:val="005A37FE"/>
    <w:rsid w:val="005A3908"/>
    <w:rsid w:val="005A4926"/>
    <w:rsid w:val="005A63AC"/>
    <w:rsid w:val="005A7E58"/>
    <w:rsid w:val="005B05A4"/>
    <w:rsid w:val="005B0CF8"/>
    <w:rsid w:val="005B122B"/>
    <w:rsid w:val="005B1425"/>
    <w:rsid w:val="005B3028"/>
    <w:rsid w:val="005B6F5E"/>
    <w:rsid w:val="005B7D33"/>
    <w:rsid w:val="005C1033"/>
    <w:rsid w:val="005C1442"/>
    <w:rsid w:val="005C1FB0"/>
    <w:rsid w:val="005C21AF"/>
    <w:rsid w:val="005C2AF1"/>
    <w:rsid w:val="005C3229"/>
    <w:rsid w:val="005C440E"/>
    <w:rsid w:val="005C4BF6"/>
    <w:rsid w:val="005C4D95"/>
    <w:rsid w:val="005C586C"/>
    <w:rsid w:val="005C674E"/>
    <w:rsid w:val="005D0512"/>
    <w:rsid w:val="005D0607"/>
    <w:rsid w:val="005D0940"/>
    <w:rsid w:val="005D275A"/>
    <w:rsid w:val="005D4BA4"/>
    <w:rsid w:val="005D76B1"/>
    <w:rsid w:val="005D7A04"/>
    <w:rsid w:val="005E0063"/>
    <w:rsid w:val="005E4E51"/>
    <w:rsid w:val="005E5129"/>
    <w:rsid w:val="005E51FF"/>
    <w:rsid w:val="005E6354"/>
    <w:rsid w:val="005E6FAC"/>
    <w:rsid w:val="005E7317"/>
    <w:rsid w:val="005E7437"/>
    <w:rsid w:val="005E7A40"/>
    <w:rsid w:val="005E7AE7"/>
    <w:rsid w:val="005F137F"/>
    <w:rsid w:val="005F1CA0"/>
    <w:rsid w:val="005F21D6"/>
    <w:rsid w:val="005F357C"/>
    <w:rsid w:val="005F41B0"/>
    <w:rsid w:val="005F4480"/>
    <w:rsid w:val="005F60B3"/>
    <w:rsid w:val="005F6409"/>
    <w:rsid w:val="005F6D85"/>
    <w:rsid w:val="005F7516"/>
    <w:rsid w:val="005F7AA7"/>
    <w:rsid w:val="00601438"/>
    <w:rsid w:val="00602870"/>
    <w:rsid w:val="00602E69"/>
    <w:rsid w:val="006041FE"/>
    <w:rsid w:val="00605FD1"/>
    <w:rsid w:val="0060669B"/>
    <w:rsid w:val="00607068"/>
    <w:rsid w:val="00611E2B"/>
    <w:rsid w:val="0061211A"/>
    <w:rsid w:val="006121EF"/>
    <w:rsid w:val="00612DF4"/>
    <w:rsid w:val="0061469E"/>
    <w:rsid w:val="00614D1C"/>
    <w:rsid w:val="00614FFD"/>
    <w:rsid w:val="006153AB"/>
    <w:rsid w:val="00615A19"/>
    <w:rsid w:val="00616766"/>
    <w:rsid w:val="00617F53"/>
    <w:rsid w:val="00620E08"/>
    <w:rsid w:val="00620F4B"/>
    <w:rsid w:val="006218D0"/>
    <w:rsid w:val="00622C46"/>
    <w:rsid w:val="00624604"/>
    <w:rsid w:val="00624783"/>
    <w:rsid w:val="0062486F"/>
    <w:rsid w:val="0062498F"/>
    <w:rsid w:val="00624D04"/>
    <w:rsid w:val="00625994"/>
    <w:rsid w:val="00626F84"/>
    <w:rsid w:val="00630236"/>
    <w:rsid w:val="00631332"/>
    <w:rsid w:val="00634434"/>
    <w:rsid w:val="0063660B"/>
    <w:rsid w:val="0063660D"/>
    <w:rsid w:val="00637B02"/>
    <w:rsid w:val="006403B3"/>
    <w:rsid w:val="00642646"/>
    <w:rsid w:val="006456AD"/>
    <w:rsid w:val="00645D22"/>
    <w:rsid w:val="0064646F"/>
    <w:rsid w:val="0064657F"/>
    <w:rsid w:val="00647948"/>
    <w:rsid w:val="00650088"/>
    <w:rsid w:val="0065031E"/>
    <w:rsid w:val="00650D68"/>
    <w:rsid w:val="00651423"/>
    <w:rsid w:val="0065145B"/>
    <w:rsid w:val="00652413"/>
    <w:rsid w:val="0065269C"/>
    <w:rsid w:val="00654C8F"/>
    <w:rsid w:val="00656BEA"/>
    <w:rsid w:val="00656E7D"/>
    <w:rsid w:val="00656FC5"/>
    <w:rsid w:val="0065773F"/>
    <w:rsid w:val="00657994"/>
    <w:rsid w:val="00660950"/>
    <w:rsid w:val="00662FFB"/>
    <w:rsid w:val="006634AF"/>
    <w:rsid w:val="00663C11"/>
    <w:rsid w:val="00664C3B"/>
    <w:rsid w:val="00664E42"/>
    <w:rsid w:val="00665D9C"/>
    <w:rsid w:val="00667145"/>
    <w:rsid w:val="006672F0"/>
    <w:rsid w:val="0067062B"/>
    <w:rsid w:val="00670B79"/>
    <w:rsid w:val="006714F1"/>
    <w:rsid w:val="00671EA4"/>
    <w:rsid w:val="0067222E"/>
    <w:rsid w:val="00672835"/>
    <w:rsid w:val="0067305F"/>
    <w:rsid w:val="00673975"/>
    <w:rsid w:val="0067503E"/>
    <w:rsid w:val="00675857"/>
    <w:rsid w:val="00676E83"/>
    <w:rsid w:val="00676F79"/>
    <w:rsid w:val="00680109"/>
    <w:rsid w:val="0068035F"/>
    <w:rsid w:val="006809F4"/>
    <w:rsid w:val="006821AF"/>
    <w:rsid w:val="00682248"/>
    <w:rsid w:val="006823C3"/>
    <w:rsid w:val="00682938"/>
    <w:rsid w:val="00683C16"/>
    <w:rsid w:val="00685A33"/>
    <w:rsid w:val="00685D2F"/>
    <w:rsid w:val="00687175"/>
    <w:rsid w:val="00687580"/>
    <w:rsid w:val="0068767C"/>
    <w:rsid w:val="006879D5"/>
    <w:rsid w:val="00690B01"/>
    <w:rsid w:val="00692100"/>
    <w:rsid w:val="006927F1"/>
    <w:rsid w:val="00692D99"/>
    <w:rsid w:val="006934CD"/>
    <w:rsid w:val="0069406F"/>
    <w:rsid w:val="00695AA4"/>
    <w:rsid w:val="006A2BF4"/>
    <w:rsid w:val="006A2C8F"/>
    <w:rsid w:val="006A2FC2"/>
    <w:rsid w:val="006A429C"/>
    <w:rsid w:val="006A562E"/>
    <w:rsid w:val="006A59E7"/>
    <w:rsid w:val="006A5EBE"/>
    <w:rsid w:val="006B2720"/>
    <w:rsid w:val="006B31AD"/>
    <w:rsid w:val="006B3888"/>
    <w:rsid w:val="006B3E42"/>
    <w:rsid w:val="006B5B7C"/>
    <w:rsid w:val="006B6849"/>
    <w:rsid w:val="006B6A9E"/>
    <w:rsid w:val="006C0A11"/>
    <w:rsid w:val="006C12B6"/>
    <w:rsid w:val="006C13DF"/>
    <w:rsid w:val="006C19DC"/>
    <w:rsid w:val="006C2FD7"/>
    <w:rsid w:val="006C35CB"/>
    <w:rsid w:val="006C69D8"/>
    <w:rsid w:val="006C7B49"/>
    <w:rsid w:val="006D090A"/>
    <w:rsid w:val="006D2095"/>
    <w:rsid w:val="006D3FBB"/>
    <w:rsid w:val="006D4542"/>
    <w:rsid w:val="006D486D"/>
    <w:rsid w:val="006D4AF5"/>
    <w:rsid w:val="006D542F"/>
    <w:rsid w:val="006D75E4"/>
    <w:rsid w:val="006E0095"/>
    <w:rsid w:val="006E0BDA"/>
    <w:rsid w:val="006E0C62"/>
    <w:rsid w:val="006E0EA7"/>
    <w:rsid w:val="006E1089"/>
    <w:rsid w:val="006E164B"/>
    <w:rsid w:val="006E2246"/>
    <w:rsid w:val="006E3F66"/>
    <w:rsid w:val="006E504E"/>
    <w:rsid w:val="006E54E5"/>
    <w:rsid w:val="006E5EC6"/>
    <w:rsid w:val="006E6382"/>
    <w:rsid w:val="006E72F6"/>
    <w:rsid w:val="006E7DAF"/>
    <w:rsid w:val="006F0433"/>
    <w:rsid w:val="006F0724"/>
    <w:rsid w:val="006F0DF3"/>
    <w:rsid w:val="006F17DE"/>
    <w:rsid w:val="006F1D31"/>
    <w:rsid w:val="006F25EB"/>
    <w:rsid w:val="006F27E9"/>
    <w:rsid w:val="006F3568"/>
    <w:rsid w:val="006F43AD"/>
    <w:rsid w:val="006F49CD"/>
    <w:rsid w:val="006F4E55"/>
    <w:rsid w:val="006F5ACB"/>
    <w:rsid w:val="006F6E83"/>
    <w:rsid w:val="007001CA"/>
    <w:rsid w:val="00700E6F"/>
    <w:rsid w:val="0070134B"/>
    <w:rsid w:val="00702974"/>
    <w:rsid w:val="00710235"/>
    <w:rsid w:val="0071058F"/>
    <w:rsid w:val="00710BC2"/>
    <w:rsid w:val="007146E0"/>
    <w:rsid w:val="00716987"/>
    <w:rsid w:val="007179D2"/>
    <w:rsid w:val="00720BE9"/>
    <w:rsid w:val="00720C69"/>
    <w:rsid w:val="00720E51"/>
    <w:rsid w:val="0072153C"/>
    <w:rsid w:val="0072465B"/>
    <w:rsid w:val="007248D7"/>
    <w:rsid w:val="00724B19"/>
    <w:rsid w:val="007257E1"/>
    <w:rsid w:val="00725B82"/>
    <w:rsid w:val="0072756E"/>
    <w:rsid w:val="00734542"/>
    <w:rsid w:val="00735A61"/>
    <w:rsid w:val="0073625A"/>
    <w:rsid w:val="0074144A"/>
    <w:rsid w:val="0074313A"/>
    <w:rsid w:val="0074447E"/>
    <w:rsid w:val="007465DF"/>
    <w:rsid w:val="0074674D"/>
    <w:rsid w:val="00746DE7"/>
    <w:rsid w:val="00747CF0"/>
    <w:rsid w:val="00751252"/>
    <w:rsid w:val="007518EF"/>
    <w:rsid w:val="00751A1E"/>
    <w:rsid w:val="00751C75"/>
    <w:rsid w:val="00753F1E"/>
    <w:rsid w:val="007560D7"/>
    <w:rsid w:val="00756DC6"/>
    <w:rsid w:val="00757058"/>
    <w:rsid w:val="00757ADC"/>
    <w:rsid w:val="00757FD3"/>
    <w:rsid w:val="00762155"/>
    <w:rsid w:val="00762D27"/>
    <w:rsid w:val="00763829"/>
    <w:rsid w:val="00765CB3"/>
    <w:rsid w:val="00766208"/>
    <w:rsid w:val="00766B21"/>
    <w:rsid w:val="00767694"/>
    <w:rsid w:val="0077087F"/>
    <w:rsid w:val="00771120"/>
    <w:rsid w:val="00771FAF"/>
    <w:rsid w:val="00773443"/>
    <w:rsid w:val="0077484B"/>
    <w:rsid w:val="00775575"/>
    <w:rsid w:val="007755A9"/>
    <w:rsid w:val="007756EA"/>
    <w:rsid w:val="00775C78"/>
    <w:rsid w:val="00776902"/>
    <w:rsid w:val="00777129"/>
    <w:rsid w:val="00780139"/>
    <w:rsid w:val="007829DB"/>
    <w:rsid w:val="00782F36"/>
    <w:rsid w:val="00784C35"/>
    <w:rsid w:val="0078502A"/>
    <w:rsid w:val="00792DCB"/>
    <w:rsid w:val="00794556"/>
    <w:rsid w:val="0079513B"/>
    <w:rsid w:val="007A16E0"/>
    <w:rsid w:val="007A4178"/>
    <w:rsid w:val="007A42BC"/>
    <w:rsid w:val="007A6BEF"/>
    <w:rsid w:val="007B2677"/>
    <w:rsid w:val="007B3E3C"/>
    <w:rsid w:val="007B43D2"/>
    <w:rsid w:val="007B47B4"/>
    <w:rsid w:val="007B5AD3"/>
    <w:rsid w:val="007B6170"/>
    <w:rsid w:val="007B6E4E"/>
    <w:rsid w:val="007B6F06"/>
    <w:rsid w:val="007B7658"/>
    <w:rsid w:val="007C02E9"/>
    <w:rsid w:val="007C29A4"/>
    <w:rsid w:val="007C4C24"/>
    <w:rsid w:val="007C63B5"/>
    <w:rsid w:val="007C6A25"/>
    <w:rsid w:val="007D0412"/>
    <w:rsid w:val="007D2351"/>
    <w:rsid w:val="007D255B"/>
    <w:rsid w:val="007D29E3"/>
    <w:rsid w:val="007D3439"/>
    <w:rsid w:val="007D3DFD"/>
    <w:rsid w:val="007D4594"/>
    <w:rsid w:val="007D4AF3"/>
    <w:rsid w:val="007D4BD1"/>
    <w:rsid w:val="007D6FB1"/>
    <w:rsid w:val="007D7423"/>
    <w:rsid w:val="007E06F6"/>
    <w:rsid w:val="007E08D2"/>
    <w:rsid w:val="007E0D2A"/>
    <w:rsid w:val="007E269E"/>
    <w:rsid w:val="007E31B2"/>
    <w:rsid w:val="007E4CDE"/>
    <w:rsid w:val="007E4DD8"/>
    <w:rsid w:val="007E6736"/>
    <w:rsid w:val="007E749D"/>
    <w:rsid w:val="007F154F"/>
    <w:rsid w:val="007F20AA"/>
    <w:rsid w:val="007F227E"/>
    <w:rsid w:val="007F3B6D"/>
    <w:rsid w:val="007F478A"/>
    <w:rsid w:val="007F5CAA"/>
    <w:rsid w:val="008020CE"/>
    <w:rsid w:val="00804136"/>
    <w:rsid w:val="0080626B"/>
    <w:rsid w:val="00806C14"/>
    <w:rsid w:val="00807DB6"/>
    <w:rsid w:val="00811AE4"/>
    <w:rsid w:val="00812B1E"/>
    <w:rsid w:val="008138BD"/>
    <w:rsid w:val="0081491C"/>
    <w:rsid w:val="008151E0"/>
    <w:rsid w:val="00815249"/>
    <w:rsid w:val="008153BD"/>
    <w:rsid w:val="008153D8"/>
    <w:rsid w:val="00815D4C"/>
    <w:rsid w:val="00815D5A"/>
    <w:rsid w:val="00820EC0"/>
    <w:rsid w:val="0082241D"/>
    <w:rsid w:val="00822A05"/>
    <w:rsid w:val="00822A82"/>
    <w:rsid w:val="00823322"/>
    <w:rsid w:val="00827CF7"/>
    <w:rsid w:val="0083195B"/>
    <w:rsid w:val="00832FE0"/>
    <w:rsid w:val="00833E98"/>
    <w:rsid w:val="008341D5"/>
    <w:rsid w:val="0083454E"/>
    <w:rsid w:val="00837075"/>
    <w:rsid w:val="008379A4"/>
    <w:rsid w:val="00841992"/>
    <w:rsid w:val="00841E7D"/>
    <w:rsid w:val="00842671"/>
    <w:rsid w:val="0084370E"/>
    <w:rsid w:val="0084471A"/>
    <w:rsid w:val="008448FC"/>
    <w:rsid w:val="00844DB1"/>
    <w:rsid w:val="00845CBC"/>
    <w:rsid w:val="00846E5F"/>
    <w:rsid w:val="00850D15"/>
    <w:rsid w:val="00853870"/>
    <w:rsid w:val="00853966"/>
    <w:rsid w:val="008539A9"/>
    <w:rsid w:val="00856260"/>
    <w:rsid w:val="008617F8"/>
    <w:rsid w:val="00861E84"/>
    <w:rsid w:val="00861EA7"/>
    <w:rsid w:val="0086248D"/>
    <w:rsid w:val="00862514"/>
    <w:rsid w:val="008629CA"/>
    <w:rsid w:val="00863731"/>
    <w:rsid w:val="00863FA8"/>
    <w:rsid w:val="0086412D"/>
    <w:rsid w:val="008643B7"/>
    <w:rsid w:val="00864A00"/>
    <w:rsid w:val="00865801"/>
    <w:rsid w:val="008666BC"/>
    <w:rsid w:val="0087215B"/>
    <w:rsid w:val="00873DA9"/>
    <w:rsid w:val="00875F0F"/>
    <w:rsid w:val="008768E4"/>
    <w:rsid w:val="00876D05"/>
    <w:rsid w:val="00881B27"/>
    <w:rsid w:val="00881E40"/>
    <w:rsid w:val="00884D52"/>
    <w:rsid w:val="00891FFA"/>
    <w:rsid w:val="00893474"/>
    <w:rsid w:val="0089462C"/>
    <w:rsid w:val="00894768"/>
    <w:rsid w:val="00895120"/>
    <w:rsid w:val="008956B5"/>
    <w:rsid w:val="00895FA0"/>
    <w:rsid w:val="008978D6"/>
    <w:rsid w:val="008A0967"/>
    <w:rsid w:val="008A2BF6"/>
    <w:rsid w:val="008A4048"/>
    <w:rsid w:val="008A4BFC"/>
    <w:rsid w:val="008A5A62"/>
    <w:rsid w:val="008A6A36"/>
    <w:rsid w:val="008A7062"/>
    <w:rsid w:val="008B197E"/>
    <w:rsid w:val="008B28C9"/>
    <w:rsid w:val="008B2BAE"/>
    <w:rsid w:val="008B5A9C"/>
    <w:rsid w:val="008B5D03"/>
    <w:rsid w:val="008B7244"/>
    <w:rsid w:val="008B7741"/>
    <w:rsid w:val="008C1BCB"/>
    <w:rsid w:val="008C2294"/>
    <w:rsid w:val="008C2F33"/>
    <w:rsid w:val="008C3DC7"/>
    <w:rsid w:val="008C4276"/>
    <w:rsid w:val="008C5DE6"/>
    <w:rsid w:val="008C673D"/>
    <w:rsid w:val="008C7A65"/>
    <w:rsid w:val="008D036F"/>
    <w:rsid w:val="008D04DF"/>
    <w:rsid w:val="008D1925"/>
    <w:rsid w:val="008D1A9F"/>
    <w:rsid w:val="008D26CF"/>
    <w:rsid w:val="008D2B2F"/>
    <w:rsid w:val="008D5BEC"/>
    <w:rsid w:val="008D6DBC"/>
    <w:rsid w:val="008D7033"/>
    <w:rsid w:val="008D7580"/>
    <w:rsid w:val="008D7D22"/>
    <w:rsid w:val="008E0055"/>
    <w:rsid w:val="008E0B53"/>
    <w:rsid w:val="008E1F7F"/>
    <w:rsid w:val="008E2293"/>
    <w:rsid w:val="008E27B4"/>
    <w:rsid w:val="008E2A1B"/>
    <w:rsid w:val="008E55D0"/>
    <w:rsid w:val="008E691E"/>
    <w:rsid w:val="008E71A6"/>
    <w:rsid w:val="008E7282"/>
    <w:rsid w:val="008E7CB3"/>
    <w:rsid w:val="008E7CC9"/>
    <w:rsid w:val="008F0917"/>
    <w:rsid w:val="008F3A10"/>
    <w:rsid w:val="008F51FE"/>
    <w:rsid w:val="008F6E27"/>
    <w:rsid w:val="008F7CDD"/>
    <w:rsid w:val="00902000"/>
    <w:rsid w:val="00904661"/>
    <w:rsid w:val="00904750"/>
    <w:rsid w:val="00905A26"/>
    <w:rsid w:val="0090726C"/>
    <w:rsid w:val="00907ABC"/>
    <w:rsid w:val="00910CD3"/>
    <w:rsid w:val="009133AF"/>
    <w:rsid w:val="0091342D"/>
    <w:rsid w:val="00914BC8"/>
    <w:rsid w:val="00915984"/>
    <w:rsid w:val="0091637D"/>
    <w:rsid w:val="00916662"/>
    <w:rsid w:val="00921093"/>
    <w:rsid w:val="00921957"/>
    <w:rsid w:val="0092222F"/>
    <w:rsid w:val="009227F4"/>
    <w:rsid w:val="009230A6"/>
    <w:rsid w:val="00924A37"/>
    <w:rsid w:val="0092586C"/>
    <w:rsid w:val="00925E60"/>
    <w:rsid w:val="00927675"/>
    <w:rsid w:val="00927AB3"/>
    <w:rsid w:val="009313F6"/>
    <w:rsid w:val="00933D79"/>
    <w:rsid w:val="00934427"/>
    <w:rsid w:val="00935430"/>
    <w:rsid w:val="009366D6"/>
    <w:rsid w:val="009413CC"/>
    <w:rsid w:val="00941628"/>
    <w:rsid w:val="00942486"/>
    <w:rsid w:val="00942EBA"/>
    <w:rsid w:val="00943E76"/>
    <w:rsid w:val="009444F9"/>
    <w:rsid w:val="00944622"/>
    <w:rsid w:val="009452D1"/>
    <w:rsid w:val="00947172"/>
    <w:rsid w:val="00947914"/>
    <w:rsid w:val="009479E9"/>
    <w:rsid w:val="00947F99"/>
    <w:rsid w:val="0095131D"/>
    <w:rsid w:val="0095185A"/>
    <w:rsid w:val="00955BDD"/>
    <w:rsid w:val="0095652F"/>
    <w:rsid w:val="00956652"/>
    <w:rsid w:val="00956FE7"/>
    <w:rsid w:val="00960A52"/>
    <w:rsid w:val="00961F3F"/>
    <w:rsid w:val="009624EB"/>
    <w:rsid w:val="00963C7B"/>
    <w:rsid w:val="00963CCE"/>
    <w:rsid w:val="009641B5"/>
    <w:rsid w:val="0096443C"/>
    <w:rsid w:val="0096445D"/>
    <w:rsid w:val="0096561F"/>
    <w:rsid w:val="009669AE"/>
    <w:rsid w:val="00971E1D"/>
    <w:rsid w:val="00972C48"/>
    <w:rsid w:val="00973577"/>
    <w:rsid w:val="009735C2"/>
    <w:rsid w:val="00973D41"/>
    <w:rsid w:val="009749C5"/>
    <w:rsid w:val="00976406"/>
    <w:rsid w:val="0097654A"/>
    <w:rsid w:val="00976E26"/>
    <w:rsid w:val="00977866"/>
    <w:rsid w:val="009815F6"/>
    <w:rsid w:val="00981FBE"/>
    <w:rsid w:val="00982304"/>
    <w:rsid w:val="00982FF9"/>
    <w:rsid w:val="00983B72"/>
    <w:rsid w:val="0098481E"/>
    <w:rsid w:val="00985587"/>
    <w:rsid w:val="009876AF"/>
    <w:rsid w:val="00990605"/>
    <w:rsid w:val="00993F1E"/>
    <w:rsid w:val="009950D3"/>
    <w:rsid w:val="00995BE2"/>
    <w:rsid w:val="009A048A"/>
    <w:rsid w:val="009A15A2"/>
    <w:rsid w:val="009A1CB5"/>
    <w:rsid w:val="009A39D7"/>
    <w:rsid w:val="009A3CCA"/>
    <w:rsid w:val="009A620F"/>
    <w:rsid w:val="009A7D17"/>
    <w:rsid w:val="009B1571"/>
    <w:rsid w:val="009B16DE"/>
    <w:rsid w:val="009B19D8"/>
    <w:rsid w:val="009B1C65"/>
    <w:rsid w:val="009B4166"/>
    <w:rsid w:val="009B52B8"/>
    <w:rsid w:val="009B69A8"/>
    <w:rsid w:val="009B7B05"/>
    <w:rsid w:val="009C172A"/>
    <w:rsid w:val="009C2138"/>
    <w:rsid w:val="009C2E6D"/>
    <w:rsid w:val="009C6555"/>
    <w:rsid w:val="009C6DDE"/>
    <w:rsid w:val="009D0B95"/>
    <w:rsid w:val="009D1517"/>
    <w:rsid w:val="009D2E98"/>
    <w:rsid w:val="009D3123"/>
    <w:rsid w:val="009D35FE"/>
    <w:rsid w:val="009D38E6"/>
    <w:rsid w:val="009D45A1"/>
    <w:rsid w:val="009D6994"/>
    <w:rsid w:val="009E0130"/>
    <w:rsid w:val="009E0261"/>
    <w:rsid w:val="009E0789"/>
    <w:rsid w:val="009E1AA0"/>
    <w:rsid w:val="009E2A37"/>
    <w:rsid w:val="009E3487"/>
    <w:rsid w:val="009E466D"/>
    <w:rsid w:val="009E6A5B"/>
    <w:rsid w:val="009E6DCD"/>
    <w:rsid w:val="009F0B65"/>
    <w:rsid w:val="009F11D9"/>
    <w:rsid w:val="009F2D68"/>
    <w:rsid w:val="009F38B0"/>
    <w:rsid w:val="009F434D"/>
    <w:rsid w:val="009F4654"/>
    <w:rsid w:val="009F5BCC"/>
    <w:rsid w:val="009F5E72"/>
    <w:rsid w:val="009F5EC3"/>
    <w:rsid w:val="009F67AD"/>
    <w:rsid w:val="009F6D42"/>
    <w:rsid w:val="009F73BC"/>
    <w:rsid w:val="009F7983"/>
    <w:rsid w:val="009F7F87"/>
    <w:rsid w:val="00A00447"/>
    <w:rsid w:val="00A00762"/>
    <w:rsid w:val="00A00D7F"/>
    <w:rsid w:val="00A01519"/>
    <w:rsid w:val="00A0196C"/>
    <w:rsid w:val="00A01C4B"/>
    <w:rsid w:val="00A02604"/>
    <w:rsid w:val="00A038A5"/>
    <w:rsid w:val="00A05F6B"/>
    <w:rsid w:val="00A11AD1"/>
    <w:rsid w:val="00A12D5A"/>
    <w:rsid w:val="00A134F6"/>
    <w:rsid w:val="00A13784"/>
    <w:rsid w:val="00A13B18"/>
    <w:rsid w:val="00A148E2"/>
    <w:rsid w:val="00A164D8"/>
    <w:rsid w:val="00A173E3"/>
    <w:rsid w:val="00A20102"/>
    <w:rsid w:val="00A210CE"/>
    <w:rsid w:val="00A2138F"/>
    <w:rsid w:val="00A21E0E"/>
    <w:rsid w:val="00A234A5"/>
    <w:rsid w:val="00A2351E"/>
    <w:rsid w:val="00A2366A"/>
    <w:rsid w:val="00A2593A"/>
    <w:rsid w:val="00A2615A"/>
    <w:rsid w:val="00A268FF"/>
    <w:rsid w:val="00A26B57"/>
    <w:rsid w:val="00A27722"/>
    <w:rsid w:val="00A30030"/>
    <w:rsid w:val="00A3532C"/>
    <w:rsid w:val="00A357A1"/>
    <w:rsid w:val="00A36697"/>
    <w:rsid w:val="00A370FA"/>
    <w:rsid w:val="00A41479"/>
    <w:rsid w:val="00A416F1"/>
    <w:rsid w:val="00A418BA"/>
    <w:rsid w:val="00A44066"/>
    <w:rsid w:val="00A45F10"/>
    <w:rsid w:val="00A467BE"/>
    <w:rsid w:val="00A46F80"/>
    <w:rsid w:val="00A472CD"/>
    <w:rsid w:val="00A4752C"/>
    <w:rsid w:val="00A47DD1"/>
    <w:rsid w:val="00A47F45"/>
    <w:rsid w:val="00A50BA8"/>
    <w:rsid w:val="00A52F19"/>
    <w:rsid w:val="00A5531C"/>
    <w:rsid w:val="00A55CB8"/>
    <w:rsid w:val="00A561C3"/>
    <w:rsid w:val="00A5640E"/>
    <w:rsid w:val="00A57489"/>
    <w:rsid w:val="00A5757A"/>
    <w:rsid w:val="00A57B0C"/>
    <w:rsid w:val="00A60253"/>
    <w:rsid w:val="00A60737"/>
    <w:rsid w:val="00A609B3"/>
    <w:rsid w:val="00A60D72"/>
    <w:rsid w:val="00A60EC6"/>
    <w:rsid w:val="00A62E11"/>
    <w:rsid w:val="00A63823"/>
    <w:rsid w:val="00A65435"/>
    <w:rsid w:val="00A67865"/>
    <w:rsid w:val="00A70FC8"/>
    <w:rsid w:val="00A71EE0"/>
    <w:rsid w:val="00A73D48"/>
    <w:rsid w:val="00A758B9"/>
    <w:rsid w:val="00A76B91"/>
    <w:rsid w:val="00A80753"/>
    <w:rsid w:val="00A838A5"/>
    <w:rsid w:val="00A838D0"/>
    <w:rsid w:val="00A84D72"/>
    <w:rsid w:val="00A85C75"/>
    <w:rsid w:val="00A86879"/>
    <w:rsid w:val="00A87369"/>
    <w:rsid w:val="00A8768B"/>
    <w:rsid w:val="00A87F79"/>
    <w:rsid w:val="00A9032B"/>
    <w:rsid w:val="00A91B51"/>
    <w:rsid w:val="00A9386A"/>
    <w:rsid w:val="00A94113"/>
    <w:rsid w:val="00A96545"/>
    <w:rsid w:val="00A97995"/>
    <w:rsid w:val="00A97D74"/>
    <w:rsid w:val="00A97E86"/>
    <w:rsid w:val="00AA0ACA"/>
    <w:rsid w:val="00AA3034"/>
    <w:rsid w:val="00AA3456"/>
    <w:rsid w:val="00AA3642"/>
    <w:rsid w:val="00AA3E82"/>
    <w:rsid w:val="00AA4D11"/>
    <w:rsid w:val="00AA5BFE"/>
    <w:rsid w:val="00AA6B20"/>
    <w:rsid w:val="00AA6D26"/>
    <w:rsid w:val="00AB20E9"/>
    <w:rsid w:val="00AB27B2"/>
    <w:rsid w:val="00AB3A00"/>
    <w:rsid w:val="00AB402C"/>
    <w:rsid w:val="00AB48CE"/>
    <w:rsid w:val="00AB50ED"/>
    <w:rsid w:val="00AB5742"/>
    <w:rsid w:val="00AB5DBE"/>
    <w:rsid w:val="00AB71C4"/>
    <w:rsid w:val="00AB7BCA"/>
    <w:rsid w:val="00AC0023"/>
    <w:rsid w:val="00AC2520"/>
    <w:rsid w:val="00AC2DC7"/>
    <w:rsid w:val="00AC3D54"/>
    <w:rsid w:val="00AC4177"/>
    <w:rsid w:val="00AC44FB"/>
    <w:rsid w:val="00AC4A2D"/>
    <w:rsid w:val="00AC5B49"/>
    <w:rsid w:val="00AC6890"/>
    <w:rsid w:val="00AC6E50"/>
    <w:rsid w:val="00AD08A5"/>
    <w:rsid w:val="00AD0EF5"/>
    <w:rsid w:val="00AD1585"/>
    <w:rsid w:val="00AD3EB3"/>
    <w:rsid w:val="00AD6A45"/>
    <w:rsid w:val="00AD7839"/>
    <w:rsid w:val="00AE0A7C"/>
    <w:rsid w:val="00AE0AF9"/>
    <w:rsid w:val="00AE11E1"/>
    <w:rsid w:val="00AE254F"/>
    <w:rsid w:val="00AE2C23"/>
    <w:rsid w:val="00AE41A0"/>
    <w:rsid w:val="00AE60C7"/>
    <w:rsid w:val="00AF0707"/>
    <w:rsid w:val="00AF13EA"/>
    <w:rsid w:val="00AF362D"/>
    <w:rsid w:val="00AF48BC"/>
    <w:rsid w:val="00AF491D"/>
    <w:rsid w:val="00AF5ACB"/>
    <w:rsid w:val="00AF5E9B"/>
    <w:rsid w:val="00AF5ECD"/>
    <w:rsid w:val="00AF6C36"/>
    <w:rsid w:val="00AF7A60"/>
    <w:rsid w:val="00AF7E10"/>
    <w:rsid w:val="00B00276"/>
    <w:rsid w:val="00B00ABE"/>
    <w:rsid w:val="00B01B13"/>
    <w:rsid w:val="00B01C7B"/>
    <w:rsid w:val="00B02BF1"/>
    <w:rsid w:val="00B02C48"/>
    <w:rsid w:val="00B02FA4"/>
    <w:rsid w:val="00B0323D"/>
    <w:rsid w:val="00B0461F"/>
    <w:rsid w:val="00B067AE"/>
    <w:rsid w:val="00B06964"/>
    <w:rsid w:val="00B06CB9"/>
    <w:rsid w:val="00B12E5A"/>
    <w:rsid w:val="00B139C1"/>
    <w:rsid w:val="00B1426E"/>
    <w:rsid w:val="00B1513C"/>
    <w:rsid w:val="00B16C59"/>
    <w:rsid w:val="00B16F7F"/>
    <w:rsid w:val="00B17C2A"/>
    <w:rsid w:val="00B21FBD"/>
    <w:rsid w:val="00B2372B"/>
    <w:rsid w:val="00B24711"/>
    <w:rsid w:val="00B24B33"/>
    <w:rsid w:val="00B25637"/>
    <w:rsid w:val="00B25A89"/>
    <w:rsid w:val="00B2716F"/>
    <w:rsid w:val="00B30893"/>
    <w:rsid w:val="00B30FC7"/>
    <w:rsid w:val="00B3191E"/>
    <w:rsid w:val="00B31AEA"/>
    <w:rsid w:val="00B31DD5"/>
    <w:rsid w:val="00B34BC9"/>
    <w:rsid w:val="00B34E9F"/>
    <w:rsid w:val="00B353B4"/>
    <w:rsid w:val="00B36D31"/>
    <w:rsid w:val="00B37251"/>
    <w:rsid w:val="00B3771B"/>
    <w:rsid w:val="00B37CA0"/>
    <w:rsid w:val="00B4145E"/>
    <w:rsid w:val="00B416C2"/>
    <w:rsid w:val="00B42095"/>
    <w:rsid w:val="00B430D0"/>
    <w:rsid w:val="00B475BF"/>
    <w:rsid w:val="00B502B9"/>
    <w:rsid w:val="00B50AF1"/>
    <w:rsid w:val="00B50BDF"/>
    <w:rsid w:val="00B50E7B"/>
    <w:rsid w:val="00B50F85"/>
    <w:rsid w:val="00B51042"/>
    <w:rsid w:val="00B5419C"/>
    <w:rsid w:val="00B54CF1"/>
    <w:rsid w:val="00B558E6"/>
    <w:rsid w:val="00B55C0A"/>
    <w:rsid w:val="00B55C49"/>
    <w:rsid w:val="00B5679B"/>
    <w:rsid w:val="00B56C2C"/>
    <w:rsid w:val="00B60D64"/>
    <w:rsid w:val="00B617EF"/>
    <w:rsid w:val="00B62138"/>
    <w:rsid w:val="00B63A51"/>
    <w:rsid w:val="00B66A1A"/>
    <w:rsid w:val="00B676E4"/>
    <w:rsid w:val="00B67BC4"/>
    <w:rsid w:val="00B72839"/>
    <w:rsid w:val="00B731EC"/>
    <w:rsid w:val="00B740AD"/>
    <w:rsid w:val="00B7634B"/>
    <w:rsid w:val="00B775D9"/>
    <w:rsid w:val="00B81200"/>
    <w:rsid w:val="00B81433"/>
    <w:rsid w:val="00B82033"/>
    <w:rsid w:val="00B875CA"/>
    <w:rsid w:val="00B87A86"/>
    <w:rsid w:val="00B90D56"/>
    <w:rsid w:val="00B9145C"/>
    <w:rsid w:val="00B93F4B"/>
    <w:rsid w:val="00B940A6"/>
    <w:rsid w:val="00B94B17"/>
    <w:rsid w:val="00B95996"/>
    <w:rsid w:val="00B95F42"/>
    <w:rsid w:val="00B9678E"/>
    <w:rsid w:val="00B97601"/>
    <w:rsid w:val="00B97B1C"/>
    <w:rsid w:val="00BA290B"/>
    <w:rsid w:val="00BA39D1"/>
    <w:rsid w:val="00BA5797"/>
    <w:rsid w:val="00BA646F"/>
    <w:rsid w:val="00BA6719"/>
    <w:rsid w:val="00BA6A26"/>
    <w:rsid w:val="00BB121E"/>
    <w:rsid w:val="00BB205F"/>
    <w:rsid w:val="00BB218F"/>
    <w:rsid w:val="00BB2768"/>
    <w:rsid w:val="00BB33E0"/>
    <w:rsid w:val="00BB4CDA"/>
    <w:rsid w:val="00BB4E7F"/>
    <w:rsid w:val="00BB5172"/>
    <w:rsid w:val="00BB5DD9"/>
    <w:rsid w:val="00BB6C1F"/>
    <w:rsid w:val="00BC050E"/>
    <w:rsid w:val="00BC0A17"/>
    <w:rsid w:val="00BC2491"/>
    <w:rsid w:val="00BC2A0D"/>
    <w:rsid w:val="00BC2AA7"/>
    <w:rsid w:val="00BC3E99"/>
    <w:rsid w:val="00BC669F"/>
    <w:rsid w:val="00BC6BF9"/>
    <w:rsid w:val="00BD006A"/>
    <w:rsid w:val="00BD0B4F"/>
    <w:rsid w:val="00BD28E6"/>
    <w:rsid w:val="00BD32D1"/>
    <w:rsid w:val="00BD462D"/>
    <w:rsid w:val="00BD6FC5"/>
    <w:rsid w:val="00BE0C48"/>
    <w:rsid w:val="00BE14F0"/>
    <w:rsid w:val="00BE1A69"/>
    <w:rsid w:val="00BE2541"/>
    <w:rsid w:val="00BE2F2E"/>
    <w:rsid w:val="00BE3DC9"/>
    <w:rsid w:val="00BE48C9"/>
    <w:rsid w:val="00BE4F1C"/>
    <w:rsid w:val="00BE5CED"/>
    <w:rsid w:val="00BE6E23"/>
    <w:rsid w:val="00BE7865"/>
    <w:rsid w:val="00BE7C53"/>
    <w:rsid w:val="00BF0ECE"/>
    <w:rsid w:val="00BF2FB0"/>
    <w:rsid w:val="00BF3B88"/>
    <w:rsid w:val="00BF3FFC"/>
    <w:rsid w:val="00BF5D09"/>
    <w:rsid w:val="00BF5F4A"/>
    <w:rsid w:val="00BF6746"/>
    <w:rsid w:val="00BF6FCB"/>
    <w:rsid w:val="00BF7615"/>
    <w:rsid w:val="00C00706"/>
    <w:rsid w:val="00C01425"/>
    <w:rsid w:val="00C0204C"/>
    <w:rsid w:val="00C021A7"/>
    <w:rsid w:val="00C02A7F"/>
    <w:rsid w:val="00C062DD"/>
    <w:rsid w:val="00C06C48"/>
    <w:rsid w:val="00C10EC1"/>
    <w:rsid w:val="00C11624"/>
    <w:rsid w:val="00C11CBB"/>
    <w:rsid w:val="00C12111"/>
    <w:rsid w:val="00C1287E"/>
    <w:rsid w:val="00C12A26"/>
    <w:rsid w:val="00C132CB"/>
    <w:rsid w:val="00C1459C"/>
    <w:rsid w:val="00C14DD1"/>
    <w:rsid w:val="00C17E20"/>
    <w:rsid w:val="00C21474"/>
    <w:rsid w:val="00C224A4"/>
    <w:rsid w:val="00C22546"/>
    <w:rsid w:val="00C22BD9"/>
    <w:rsid w:val="00C24800"/>
    <w:rsid w:val="00C25119"/>
    <w:rsid w:val="00C30F3C"/>
    <w:rsid w:val="00C3106F"/>
    <w:rsid w:val="00C313C5"/>
    <w:rsid w:val="00C325FD"/>
    <w:rsid w:val="00C332A6"/>
    <w:rsid w:val="00C363ED"/>
    <w:rsid w:val="00C40A77"/>
    <w:rsid w:val="00C413AB"/>
    <w:rsid w:val="00C41C3A"/>
    <w:rsid w:val="00C43E45"/>
    <w:rsid w:val="00C44361"/>
    <w:rsid w:val="00C446DC"/>
    <w:rsid w:val="00C45287"/>
    <w:rsid w:val="00C459E0"/>
    <w:rsid w:val="00C45F5D"/>
    <w:rsid w:val="00C45FE3"/>
    <w:rsid w:val="00C51C3F"/>
    <w:rsid w:val="00C51F04"/>
    <w:rsid w:val="00C52828"/>
    <w:rsid w:val="00C53F1B"/>
    <w:rsid w:val="00C54476"/>
    <w:rsid w:val="00C54D55"/>
    <w:rsid w:val="00C557EA"/>
    <w:rsid w:val="00C56072"/>
    <w:rsid w:val="00C563A9"/>
    <w:rsid w:val="00C56F4E"/>
    <w:rsid w:val="00C61128"/>
    <w:rsid w:val="00C61736"/>
    <w:rsid w:val="00C61832"/>
    <w:rsid w:val="00C61B8E"/>
    <w:rsid w:val="00C621B2"/>
    <w:rsid w:val="00C63F2E"/>
    <w:rsid w:val="00C6547B"/>
    <w:rsid w:val="00C65B88"/>
    <w:rsid w:val="00C66791"/>
    <w:rsid w:val="00C6691B"/>
    <w:rsid w:val="00C67C8F"/>
    <w:rsid w:val="00C67F3C"/>
    <w:rsid w:val="00C708D7"/>
    <w:rsid w:val="00C71975"/>
    <w:rsid w:val="00C720BA"/>
    <w:rsid w:val="00C7297C"/>
    <w:rsid w:val="00C72B48"/>
    <w:rsid w:val="00C72EAD"/>
    <w:rsid w:val="00C7576D"/>
    <w:rsid w:val="00C7634D"/>
    <w:rsid w:val="00C76B4D"/>
    <w:rsid w:val="00C8082A"/>
    <w:rsid w:val="00C81BD3"/>
    <w:rsid w:val="00C824A6"/>
    <w:rsid w:val="00C82A10"/>
    <w:rsid w:val="00C83869"/>
    <w:rsid w:val="00C84B37"/>
    <w:rsid w:val="00C875D9"/>
    <w:rsid w:val="00C87F93"/>
    <w:rsid w:val="00C90EBC"/>
    <w:rsid w:val="00C91419"/>
    <w:rsid w:val="00C927E7"/>
    <w:rsid w:val="00C92C7B"/>
    <w:rsid w:val="00C92CBE"/>
    <w:rsid w:val="00C939C4"/>
    <w:rsid w:val="00C9405F"/>
    <w:rsid w:val="00C96B41"/>
    <w:rsid w:val="00CA1D2D"/>
    <w:rsid w:val="00CA3B93"/>
    <w:rsid w:val="00CA3E06"/>
    <w:rsid w:val="00CA3F14"/>
    <w:rsid w:val="00CA4718"/>
    <w:rsid w:val="00CA5987"/>
    <w:rsid w:val="00CA611E"/>
    <w:rsid w:val="00CA61C8"/>
    <w:rsid w:val="00CA6935"/>
    <w:rsid w:val="00CA7AE6"/>
    <w:rsid w:val="00CB11B3"/>
    <w:rsid w:val="00CB1274"/>
    <w:rsid w:val="00CB35B3"/>
    <w:rsid w:val="00CB3F92"/>
    <w:rsid w:val="00CB4862"/>
    <w:rsid w:val="00CB4B62"/>
    <w:rsid w:val="00CB580C"/>
    <w:rsid w:val="00CB5F84"/>
    <w:rsid w:val="00CB618A"/>
    <w:rsid w:val="00CB618D"/>
    <w:rsid w:val="00CB7757"/>
    <w:rsid w:val="00CC0617"/>
    <w:rsid w:val="00CC0935"/>
    <w:rsid w:val="00CC2878"/>
    <w:rsid w:val="00CC2D3C"/>
    <w:rsid w:val="00CC3C1A"/>
    <w:rsid w:val="00CC7445"/>
    <w:rsid w:val="00CC7AC9"/>
    <w:rsid w:val="00CD0ABF"/>
    <w:rsid w:val="00CD0BE3"/>
    <w:rsid w:val="00CD0DA7"/>
    <w:rsid w:val="00CD1382"/>
    <w:rsid w:val="00CD187A"/>
    <w:rsid w:val="00CD3B14"/>
    <w:rsid w:val="00CD505A"/>
    <w:rsid w:val="00CD5DCC"/>
    <w:rsid w:val="00CD61E2"/>
    <w:rsid w:val="00CD64BE"/>
    <w:rsid w:val="00CD7E96"/>
    <w:rsid w:val="00CE25DC"/>
    <w:rsid w:val="00CE5B85"/>
    <w:rsid w:val="00CE5FC1"/>
    <w:rsid w:val="00CE7466"/>
    <w:rsid w:val="00CE74D4"/>
    <w:rsid w:val="00CE761B"/>
    <w:rsid w:val="00CE7B68"/>
    <w:rsid w:val="00CF0DAF"/>
    <w:rsid w:val="00CF0EE9"/>
    <w:rsid w:val="00CF285F"/>
    <w:rsid w:val="00CF3221"/>
    <w:rsid w:val="00CF334A"/>
    <w:rsid w:val="00CF3748"/>
    <w:rsid w:val="00CF4119"/>
    <w:rsid w:val="00CF42C4"/>
    <w:rsid w:val="00CF6C0A"/>
    <w:rsid w:val="00CF6F3E"/>
    <w:rsid w:val="00CF7172"/>
    <w:rsid w:val="00CF717A"/>
    <w:rsid w:val="00CF7FC6"/>
    <w:rsid w:val="00D00308"/>
    <w:rsid w:val="00D007BE"/>
    <w:rsid w:val="00D00F1A"/>
    <w:rsid w:val="00D01EC6"/>
    <w:rsid w:val="00D0398E"/>
    <w:rsid w:val="00D05195"/>
    <w:rsid w:val="00D06AC0"/>
    <w:rsid w:val="00D070F3"/>
    <w:rsid w:val="00D103D0"/>
    <w:rsid w:val="00D11555"/>
    <w:rsid w:val="00D12000"/>
    <w:rsid w:val="00D12E9E"/>
    <w:rsid w:val="00D15ED2"/>
    <w:rsid w:val="00D165A1"/>
    <w:rsid w:val="00D21558"/>
    <w:rsid w:val="00D2330B"/>
    <w:rsid w:val="00D234C6"/>
    <w:rsid w:val="00D240B6"/>
    <w:rsid w:val="00D250C1"/>
    <w:rsid w:val="00D26BE2"/>
    <w:rsid w:val="00D30023"/>
    <w:rsid w:val="00D306E4"/>
    <w:rsid w:val="00D31823"/>
    <w:rsid w:val="00D31B1E"/>
    <w:rsid w:val="00D3221A"/>
    <w:rsid w:val="00D32716"/>
    <w:rsid w:val="00D345EA"/>
    <w:rsid w:val="00D35D58"/>
    <w:rsid w:val="00D403DC"/>
    <w:rsid w:val="00D40A39"/>
    <w:rsid w:val="00D4141B"/>
    <w:rsid w:val="00D41664"/>
    <w:rsid w:val="00D41879"/>
    <w:rsid w:val="00D43116"/>
    <w:rsid w:val="00D439ED"/>
    <w:rsid w:val="00D4560F"/>
    <w:rsid w:val="00D45CD6"/>
    <w:rsid w:val="00D46653"/>
    <w:rsid w:val="00D46FC3"/>
    <w:rsid w:val="00D50D3E"/>
    <w:rsid w:val="00D51245"/>
    <w:rsid w:val="00D51A64"/>
    <w:rsid w:val="00D52058"/>
    <w:rsid w:val="00D53244"/>
    <w:rsid w:val="00D535A0"/>
    <w:rsid w:val="00D5461D"/>
    <w:rsid w:val="00D5562E"/>
    <w:rsid w:val="00D557E7"/>
    <w:rsid w:val="00D55C3A"/>
    <w:rsid w:val="00D5678B"/>
    <w:rsid w:val="00D569A9"/>
    <w:rsid w:val="00D60D8E"/>
    <w:rsid w:val="00D616EB"/>
    <w:rsid w:val="00D620FC"/>
    <w:rsid w:val="00D633F3"/>
    <w:rsid w:val="00D63D54"/>
    <w:rsid w:val="00D64D10"/>
    <w:rsid w:val="00D6628B"/>
    <w:rsid w:val="00D66FCD"/>
    <w:rsid w:val="00D71426"/>
    <w:rsid w:val="00D7228C"/>
    <w:rsid w:val="00D7359D"/>
    <w:rsid w:val="00D75259"/>
    <w:rsid w:val="00D764CB"/>
    <w:rsid w:val="00D7682E"/>
    <w:rsid w:val="00D8272E"/>
    <w:rsid w:val="00D833DE"/>
    <w:rsid w:val="00D84FE9"/>
    <w:rsid w:val="00D851BF"/>
    <w:rsid w:val="00D85943"/>
    <w:rsid w:val="00D85BE3"/>
    <w:rsid w:val="00D86176"/>
    <w:rsid w:val="00D86454"/>
    <w:rsid w:val="00D86EC9"/>
    <w:rsid w:val="00D87EE6"/>
    <w:rsid w:val="00D901D9"/>
    <w:rsid w:val="00D9136E"/>
    <w:rsid w:val="00D91CFB"/>
    <w:rsid w:val="00D926BF"/>
    <w:rsid w:val="00D9291A"/>
    <w:rsid w:val="00D92F56"/>
    <w:rsid w:val="00D95EAC"/>
    <w:rsid w:val="00D97159"/>
    <w:rsid w:val="00DA10D5"/>
    <w:rsid w:val="00DA52EC"/>
    <w:rsid w:val="00DA6C51"/>
    <w:rsid w:val="00DB2C82"/>
    <w:rsid w:val="00DB2F74"/>
    <w:rsid w:val="00DB450A"/>
    <w:rsid w:val="00DB5751"/>
    <w:rsid w:val="00DB6BE9"/>
    <w:rsid w:val="00DB6CE5"/>
    <w:rsid w:val="00DC0BF8"/>
    <w:rsid w:val="00DC13CC"/>
    <w:rsid w:val="00DC1440"/>
    <w:rsid w:val="00DC25B6"/>
    <w:rsid w:val="00DC2E2A"/>
    <w:rsid w:val="00DC3329"/>
    <w:rsid w:val="00DC3B19"/>
    <w:rsid w:val="00DC3F16"/>
    <w:rsid w:val="00DC5FA3"/>
    <w:rsid w:val="00DC70A4"/>
    <w:rsid w:val="00DC763D"/>
    <w:rsid w:val="00DD0AAD"/>
    <w:rsid w:val="00DD3618"/>
    <w:rsid w:val="00DD3B93"/>
    <w:rsid w:val="00DD43B6"/>
    <w:rsid w:val="00DD5939"/>
    <w:rsid w:val="00DD5A97"/>
    <w:rsid w:val="00DD5A9C"/>
    <w:rsid w:val="00DD5EEF"/>
    <w:rsid w:val="00DD6941"/>
    <w:rsid w:val="00DD6AAD"/>
    <w:rsid w:val="00DD6CC2"/>
    <w:rsid w:val="00DE027A"/>
    <w:rsid w:val="00DE0DBC"/>
    <w:rsid w:val="00DE18DD"/>
    <w:rsid w:val="00DE1F7D"/>
    <w:rsid w:val="00DE2012"/>
    <w:rsid w:val="00DE208F"/>
    <w:rsid w:val="00DE2FB0"/>
    <w:rsid w:val="00DE4701"/>
    <w:rsid w:val="00DE486F"/>
    <w:rsid w:val="00DE53C9"/>
    <w:rsid w:val="00DE5C1A"/>
    <w:rsid w:val="00DE5D2C"/>
    <w:rsid w:val="00DF1AD4"/>
    <w:rsid w:val="00DF1D4C"/>
    <w:rsid w:val="00DF2F13"/>
    <w:rsid w:val="00DF3BAC"/>
    <w:rsid w:val="00DF4224"/>
    <w:rsid w:val="00DF4B9A"/>
    <w:rsid w:val="00DF53E6"/>
    <w:rsid w:val="00DF55A1"/>
    <w:rsid w:val="00DF599B"/>
    <w:rsid w:val="00DF71AD"/>
    <w:rsid w:val="00E01761"/>
    <w:rsid w:val="00E02495"/>
    <w:rsid w:val="00E03B9A"/>
    <w:rsid w:val="00E04B61"/>
    <w:rsid w:val="00E051DE"/>
    <w:rsid w:val="00E0587A"/>
    <w:rsid w:val="00E063AA"/>
    <w:rsid w:val="00E11029"/>
    <w:rsid w:val="00E121A3"/>
    <w:rsid w:val="00E12649"/>
    <w:rsid w:val="00E1424B"/>
    <w:rsid w:val="00E14B86"/>
    <w:rsid w:val="00E157CD"/>
    <w:rsid w:val="00E15AEB"/>
    <w:rsid w:val="00E17417"/>
    <w:rsid w:val="00E20807"/>
    <w:rsid w:val="00E22E09"/>
    <w:rsid w:val="00E234FA"/>
    <w:rsid w:val="00E24F5C"/>
    <w:rsid w:val="00E25DC5"/>
    <w:rsid w:val="00E26840"/>
    <w:rsid w:val="00E2740A"/>
    <w:rsid w:val="00E27A32"/>
    <w:rsid w:val="00E3096C"/>
    <w:rsid w:val="00E30D9D"/>
    <w:rsid w:val="00E30DF8"/>
    <w:rsid w:val="00E31959"/>
    <w:rsid w:val="00E32361"/>
    <w:rsid w:val="00E33694"/>
    <w:rsid w:val="00E34B18"/>
    <w:rsid w:val="00E34FA5"/>
    <w:rsid w:val="00E35DB8"/>
    <w:rsid w:val="00E365D6"/>
    <w:rsid w:val="00E37CEA"/>
    <w:rsid w:val="00E40C93"/>
    <w:rsid w:val="00E42F8A"/>
    <w:rsid w:val="00E45C7E"/>
    <w:rsid w:val="00E4760B"/>
    <w:rsid w:val="00E51DDB"/>
    <w:rsid w:val="00E52E1D"/>
    <w:rsid w:val="00E53C90"/>
    <w:rsid w:val="00E5792E"/>
    <w:rsid w:val="00E57B5F"/>
    <w:rsid w:val="00E62C75"/>
    <w:rsid w:val="00E63E8F"/>
    <w:rsid w:val="00E64914"/>
    <w:rsid w:val="00E652C4"/>
    <w:rsid w:val="00E66FD8"/>
    <w:rsid w:val="00E670F5"/>
    <w:rsid w:val="00E67DE7"/>
    <w:rsid w:val="00E67F2D"/>
    <w:rsid w:val="00E7075C"/>
    <w:rsid w:val="00E71325"/>
    <w:rsid w:val="00E71ACB"/>
    <w:rsid w:val="00E721FF"/>
    <w:rsid w:val="00E74781"/>
    <w:rsid w:val="00E767E8"/>
    <w:rsid w:val="00E769B0"/>
    <w:rsid w:val="00E804FF"/>
    <w:rsid w:val="00E80553"/>
    <w:rsid w:val="00E827E7"/>
    <w:rsid w:val="00E82B73"/>
    <w:rsid w:val="00E830DC"/>
    <w:rsid w:val="00E837D9"/>
    <w:rsid w:val="00E83E1D"/>
    <w:rsid w:val="00E84458"/>
    <w:rsid w:val="00E854F3"/>
    <w:rsid w:val="00E85674"/>
    <w:rsid w:val="00E8584B"/>
    <w:rsid w:val="00E87206"/>
    <w:rsid w:val="00E90445"/>
    <w:rsid w:val="00E90FD8"/>
    <w:rsid w:val="00E91539"/>
    <w:rsid w:val="00E922CB"/>
    <w:rsid w:val="00E9257C"/>
    <w:rsid w:val="00E93018"/>
    <w:rsid w:val="00E93968"/>
    <w:rsid w:val="00E93AA2"/>
    <w:rsid w:val="00E9485A"/>
    <w:rsid w:val="00E94B9C"/>
    <w:rsid w:val="00E94EAB"/>
    <w:rsid w:val="00E9525B"/>
    <w:rsid w:val="00E960F6"/>
    <w:rsid w:val="00E97B5C"/>
    <w:rsid w:val="00EA1327"/>
    <w:rsid w:val="00EA13F2"/>
    <w:rsid w:val="00EA2061"/>
    <w:rsid w:val="00EA4FD2"/>
    <w:rsid w:val="00EA6DAE"/>
    <w:rsid w:val="00EA7F8D"/>
    <w:rsid w:val="00EB0D0C"/>
    <w:rsid w:val="00EB1F6F"/>
    <w:rsid w:val="00EB3342"/>
    <w:rsid w:val="00EB39DD"/>
    <w:rsid w:val="00EB522A"/>
    <w:rsid w:val="00EB5CC8"/>
    <w:rsid w:val="00EB75DA"/>
    <w:rsid w:val="00EC1846"/>
    <w:rsid w:val="00EC224C"/>
    <w:rsid w:val="00EC4E16"/>
    <w:rsid w:val="00EC5529"/>
    <w:rsid w:val="00EC67B3"/>
    <w:rsid w:val="00ED03A9"/>
    <w:rsid w:val="00ED0747"/>
    <w:rsid w:val="00ED1486"/>
    <w:rsid w:val="00ED1A7D"/>
    <w:rsid w:val="00ED1C92"/>
    <w:rsid w:val="00ED1E1C"/>
    <w:rsid w:val="00ED2387"/>
    <w:rsid w:val="00ED35E6"/>
    <w:rsid w:val="00ED4179"/>
    <w:rsid w:val="00ED4721"/>
    <w:rsid w:val="00ED5378"/>
    <w:rsid w:val="00ED5924"/>
    <w:rsid w:val="00ED7594"/>
    <w:rsid w:val="00EE1C64"/>
    <w:rsid w:val="00EE5D56"/>
    <w:rsid w:val="00EE74D3"/>
    <w:rsid w:val="00EF0463"/>
    <w:rsid w:val="00EF121F"/>
    <w:rsid w:val="00EF1752"/>
    <w:rsid w:val="00EF2268"/>
    <w:rsid w:val="00EF24EB"/>
    <w:rsid w:val="00EF2854"/>
    <w:rsid w:val="00EF2A76"/>
    <w:rsid w:val="00EF3258"/>
    <w:rsid w:val="00EF4511"/>
    <w:rsid w:val="00EF516C"/>
    <w:rsid w:val="00EF51A5"/>
    <w:rsid w:val="00EF6951"/>
    <w:rsid w:val="00F00272"/>
    <w:rsid w:val="00F00D22"/>
    <w:rsid w:val="00F01219"/>
    <w:rsid w:val="00F0370E"/>
    <w:rsid w:val="00F048BF"/>
    <w:rsid w:val="00F053AB"/>
    <w:rsid w:val="00F057B8"/>
    <w:rsid w:val="00F07828"/>
    <w:rsid w:val="00F10009"/>
    <w:rsid w:val="00F10498"/>
    <w:rsid w:val="00F10499"/>
    <w:rsid w:val="00F11DDF"/>
    <w:rsid w:val="00F11F8B"/>
    <w:rsid w:val="00F131C9"/>
    <w:rsid w:val="00F16D06"/>
    <w:rsid w:val="00F16EE2"/>
    <w:rsid w:val="00F17862"/>
    <w:rsid w:val="00F2010A"/>
    <w:rsid w:val="00F206C6"/>
    <w:rsid w:val="00F208C4"/>
    <w:rsid w:val="00F21107"/>
    <w:rsid w:val="00F21F8D"/>
    <w:rsid w:val="00F23496"/>
    <w:rsid w:val="00F2420C"/>
    <w:rsid w:val="00F24FFD"/>
    <w:rsid w:val="00F25804"/>
    <w:rsid w:val="00F26010"/>
    <w:rsid w:val="00F26BE0"/>
    <w:rsid w:val="00F3018E"/>
    <w:rsid w:val="00F30335"/>
    <w:rsid w:val="00F312F1"/>
    <w:rsid w:val="00F31E9A"/>
    <w:rsid w:val="00F320FD"/>
    <w:rsid w:val="00F32C0D"/>
    <w:rsid w:val="00F32CE6"/>
    <w:rsid w:val="00F32F4B"/>
    <w:rsid w:val="00F34275"/>
    <w:rsid w:val="00F35459"/>
    <w:rsid w:val="00F374A9"/>
    <w:rsid w:val="00F41086"/>
    <w:rsid w:val="00F41DB0"/>
    <w:rsid w:val="00F4256E"/>
    <w:rsid w:val="00F42659"/>
    <w:rsid w:val="00F431F1"/>
    <w:rsid w:val="00F437ED"/>
    <w:rsid w:val="00F44B8C"/>
    <w:rsid w:val="00F450E5"/>
    <w:rsid w:val="00F450F9"/>
    <w:rsid w:val="00F46DFB"/>
    <w:rsid w:val="00F503C4"/>
    <w:rsid w:val="00F50A4C"/>
    <w:rsid w:val="00F51ADB"/>
    <w:rsid w:val="00F51FAD"/>
    <w:rsid w:val="00F543B7"/>
    <w:rsid w:val="00F554BE"/>
    <w:rsid w:val="00F5606C"/>
    <w:rsid w:val="00F569DA"/>
    <w:rsid w:val="00F5781B"/>
    <w:rsid w:val="00F57AC6"/>
    <w:rsid w:val="00F6125E"/>
    <w:rsid w:val="00F63937"/>
    <w:rsid w:val="00F649C6"/>
    <w:rsid w:val="00F6699C"/>
    <w:rsid w:val="00F66EA3"/>
    <w:rsid w:val="00F67CE3"/>
    <w:rsid w:val="00F67E2D"/>
    <w:rsid w:val="00F70B53"/>
    <w:rsid w:val="00F72012"/>
    <w:rsid w:val="00F7265A"/>
    <w:rsid w:val="00F74CF6"/>
    <w:rsid w:val="00F7793F"/>
    <w:rsid w:val="00F8006F"/>
    <w:rsid w:val="00F80552"/>
    <w:rsid w:val="00F80707"/>
    <w:rsid w:val="00F80870"/>
    <w:rsid w:val="00F812A1"/>
    <w:rsid w:val="00F816F9"/>
    <w:rsid w:val="00F81960"/>
    <w:rsid w:val="00F831FE"/>
    <w:rsid w:val="00F8330C"/>
    <w:rsid w:val="00F86AA4"/>
    <w:rsid w:val="00F90894"/>
    <w:rsid w:val="00F9350E"/>
    <w:rsid w:val="00F93610"/>
    <w:rsid w:val="00F94489"/>
    <w:rsid w:val="00F962C5"/>
    <w:rsid w:val="00F965F3"/>
    <w:rsid w:val="00F97B37"/>
    <w:rsid w:val="00FA18BE"/>
    <w:rsid w:val="00FA190D"/>
    <w:rsid w:val="00FA3443"/>
    <w:rsid w:val="00FA3681"/>
    <w:rsid w:val="00FA38D9"/>
    <w:rsid w:val="00FA3D7B"/>
    <w:rsid w:val="00FA5716"/>
    <w:rsid w:val="00FA6453"/>
    <w:rsid w:val="00FA6E2A"/>
    <w:rsid w:val="00FA7898"/>
    <w:rsid w:val="00FB1630"/>
    <w:rsid w:val="00FB2FB6"/>
    <w:rsid w:val="00FB3588"/>
    <w:rsid w:val="00FB4A9D"/>
    <w:rsid w:val="00FB5805"/>
    <w:rsid w:val="00FB5C4B"/>
    <w:rsid w:val="00FC061B"/>
    <w:rsid w:val="00FC08B9"/>
    <w:rsid w:val="00FC0FBF"/>
    <w:rsid w:val="00FC0FDB"/>
    <w:rsid w:val="00FC3404"/>
    <w:rsid w:val="00FC7485"/>
    <w:rsid w:val="00FD06BF"/>
    <w:rsid w:val="00FD11DC"/>
    <w:rsid w:val="00FD1D1F"/>
    <w:rsid w:val="00FD1D41"/>
    <w:rsid w:val="00FD2C6F"/>
    <w:rsid w:val="00FD2E61"/>
    <w:rsid w:val="00FD324F"/>
    <w:rsid w:val="00FD3F22"/>
    <w:rsid w:val="00FD3FCE"/>
    <w:rsid w:val="00FD4CCB"/>
    <w:rsid w:val="00FD6658"/>
    <w:rsid w:val="00FD7113"/>
    <w:rsid w:val="00FD7AF1"/>
    <w:rsid w:val="00FD7DA7"/>
    <w:rsid w:val="00FE0577"/>
    <w:rsid w:val="00FE07DE"/>
    <w:rsid w:val="00FE0C4A"/>
    <w:rsid w:val="00FE0C64"/>
    <w:rsid w:val="00FE2F58"/>
    <w:rsid w:val="00FE37A6"/>
    <w:rsid w:val="00FE4BDA"/>
    <w:rsid w:val="00FF186E"/>
    <w:rsid w:val="00FF190C"/>
    <w:rsid w:val="00FF2140"/>
    <w:rsid w:val="00FF5507"/>
    <w:rsid w:val="00FF62DB"/>
    <w:rsid w:val="00FF704A"/>
    <w:rsid w:val="00FF7482"/>
    <w:rsid w:val="56B577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  <w:doNotEmbedSmartTag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Century" w:hAnsi="Century" w:eastAsia="MS Mincho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nhideWhenUsed="0" w:uiPriority="0" w:semiHidden="0" w:name="heading 7"/>
    <w:lsdException w:qFormat="1" w:unhideWhenUsed="0" w:uiPriority="0" w:semiHidden="0" w:name="heading 8"/>
    <w:lsdException w:qFormat="1" w:unhideWhenUsed="0" w:uiPriority="0" w:semiHidden="0" w:name="heading 9"/>
    <w:lsdException w:qFormat="1" w:unhideWhenUsed="0" w:uiPriority="0" w:semiHidden="0" w:name="index 1"/>
    <w:lsdException w:qFormat="1" w:unhideWhenUsed="0" w:uiPriority="0" w:semiHidden="0" w:name="index 2"/>
    <w:lsdException w:qFormat="1" w:unhideWhenUsed="0" w:uiPriority="0" w:name="index 3"/>
    <w:lsdException w:unhideWhenUsed="0" w:uiPriority="0" w:name="index 4"/>
    <w:lsdException w:unhideWhenUsed="0" w:uiPriority="0" w:name="index 5"/>
    <w:lsdException w:unhideWhenUsed="0" w:uiPriority="0" w:name="index 6"/>
    <w:lsdException w:unhideWhenUsed="0" w:uiPriority="0" w:name="index 7"/>
    <w:lsdException w:unhideWhenUsed="0" w:uiPriority="0" w:name="index 8"/>
    <w:lsdException w:unhideWhenUsed="0" w:uiPriority="0" w:name="index 9"/>
    <w:lsdException w:unhideWhenUsed="0" w:uiPriority="39" w:semiHidden="0" w:name="toc 1"/>
    <w:lsdException w:qFormat="1" w:unhideWhenUsed="0" w:uiPriority="39" w:semiHidden="0" w:name="toc 2"/>
    <w:lsdException w:unhideWhenUsed="0" w:uiPriority="39" w:semiHidden="0" w:name="toc 3"/>
    <w:lsdException w:unhideWhenUsed="0" w:uiPriority="0" w:semiHidden="0" w:name="toc 4"/>
    <w:lsdException w:unhideWhenUsed="0" w:uiPriority="0" w:name="toc 5"/>
    <w:lsdException w:unhideWhenUsed="0" w:uiPriority="0" w:name="toc 6"/>
    <w:lsdException w:unhideWhenUsed="0" w:uiPriority="0" w:name="toc 7"/>
    <w:lsdException w:unhideWhenUsed="0" w:uiPriority="0" w:name="toc 8"/>
    <w:lsdException w:unhideWhenUsed="0" w:uiPriority="0" w:name="toc 9"/>
    <w:lsdException w:unhideWhenUsed="0" w:uiPriority="0" w:semiHidden="0" w:name="Normal Indent"/>
    <w:lsdException w:unhideWhenUsed="0" w:uiPriority="0" w:name="footnote text"/>
    <w:lsdException w:unhideWhenUsed="0" w:uiPriority="0" w:name="annotation text"/>
    <w:lsdException w:unhideWhenUsed="0" w:uiPriority="0" w:semiHidden="0" w:name="header"/>
    <w:lsdException w:unhideWhenUsed="0" w:uiPriority="99" w:semiHidden="0" w:name="footer"/>
    <w:lsdException w:qFormat="1" w:unhideWhenUsed="0" w:uiPriority="0" w:name="index heading"/>
    <w:lsdException w:qFormat="1" w:unhideWhenUsed="0" w:uiPriority="0" w:semiHidden="0" w:name="caption"/>
    <w:lsdException w:unhideWhenUsed="0" w:uiPriority="0" w:name="table of figures"/>
    <w:lsdException w:unhideWhenUsed="0" w:uiPriority="0" w:semiHidden="0" w:name="envelope address"/>
    <w:lsdException w:unhideWhenUsed="0" w:uiPriority="0" w:semiHidden="0" w:name="envelope return"/>
    <w:lsdException w:uiPriority="0" w:name="footnote reference"/>
    <w:lsdException w:uiPriority="0" w:name="annotation reference"/>
    <w:lsdException w:uiPriority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name="endnote text"/>
    <w:lsdException w:unhideWhenUsed="0" w:uiPriority="0" w:name="table of authorities"/>
    <w:lsdException w:qFormat="1" w:unhideWhenUsed="0" w:uiPriority="0" w:name="macro"/>
    <w:lsdException w:unhideWhenUsed="0" w:uiPriority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qFormat="1"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qFormat="1"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iPriority="99" w:semiHidden="0" w:name="Hyperlink"/>
    <w:lsdException w:uiPriority="99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name="Document Map"/>
    <w:lsdException w:qFormat="1" w:unhideWhenUsed="0" w:uiPriority="0" w:semiHidden="0" w:name="Plain Text"/>
    <w:lsdException w:unhideWhenUsed="0" w:uiPriority="0" w:semiHidden="0" w:name="E-mail Signature"/>
    <w:lsdException w:unhideWhenUsed="0" w:uiPriority="99" w:semiHidden="0" w:name="Normal (Web)"/>
    <w:lsdException w:uiPriority="0" w:name="HTML Acronym"/>
    <w:lsdException w:unhideWhenUsed="0" w:uiPriority="0" w:semiHidden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nhideWhenUsed="0" w:uiPriority="99" w:semiHidden="0" w:name="HTML Preformatted"/>
    <w:lsdException w:uiPriority="0" w:name="HTML Sample"/>
    <w:lsdException w:uiPriority="0" w:name="HTML Typewriter"/>
    <w:lsdException w:uiPriority="0" w:name="HTML Variable"/>
    <w:lsdException w:qFormat="1" w:uiPriority="99" w:name="Normal Table"/>
    <w:lsdException w:qFormat="1" w:unhideWhenUsed="0"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name="Balloon Text"/>
    <w:lsdException w:unhideWhenUsed="0" w:uiPriority="0" w:semiHidden="0" w:name="Table Grid"/>
    <w:lsdException w:uiPriority="0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overflowPunct w:val="0"/>
      <w:autoSpaceDE w:val="0"/>
      <w:autoSpaceDN w:val="0"/>
      <w:adjustRightInd w:val="0"/>
      <w:spacing w:line="320" w:lineRule="exact"/>
      <w:textAlignment w:val="baseline"/>
    </w:pPr>
    <w:rPr>
      <w:rFonts w:ascii="Times New Roman" w:hAnsi="Times New Roman" w:eastAsia="MS Mincho" w:cs="Times New Roman"/>
      <w:lang w:val="en-US" w:eastAsia="ja-JP" w:bidi="ar-SA"/>
    </w:rPr>
  </w:style>
  <w:style w:type="paragraph" w:styleId="2">
    <w:name w:val="heading 1"/>
    <w:basedOn w:val="1"/>
    <w:next w:val="3"/>
    <w:qFormat/>
    <w:uiPriority w:val="0"/>
    <w:pPr>
      <w:keepNext/>
      <w:pageBreakBefore/>
      <w:widowControl/>
      <w:wordWrap w:val="0"/>
      <w:overflowPunct/>
      <w:autoSpaceDE/>
      <w:autoSpaceDN/>
      <w:spacing w:line="240" w:lineRule="auto"/>
      <w:textAlignment w:val="center"/>
      <w:outlineLvl w:val="0"/>
    </w:pPr>
    <w:rPr>
      <w:rFonts w:ascii="Arial" w:hAnsi="Arial" w:eastAsia="MS Gothic"/>
      <w:b/>
      <w:sz w:val="28"/>
    </w:rPr>
  </w:style>
  <w:style w:type="paragraph" w:styleId="4">
    <w:name w:val="heading 2"/>
    <w:basedOn w:val="1"/>
    <w:next w:val="3"/>
    <w:qFormat/>
    <w:uiPriority w:val="0"/>
    <w:pPr>
      <w:keepNext/>
      <w:widowControl/>
      <w:overflowPunct/>
      <w:autoSpaceDE/>
      <w:autoSpaceDN/>
      <w:spacing w:line="240" w:lineRule="auto"/>
      <w:ind w:left="2"/>
      <w:outlineLvl w:val="1"/>
    </w:pPr>
    <w:rPr>
      <w:rFonts w:ascii="Arial" w:hAnsi="Arial" w:eastAsia="MS Gothic"/>
      <w:sz w:val="24"/>
    </w:rPr>
  </w:style>
  <w:style w:type="paragraph" w:styleId="5">
    <w:name w:val="heading 3"/>
    <w:next w:val="3"/>
    <w:qFormat/>
    <w:uiPriority w:val="0"/>
    <w:pPr>
      <w:keepNext/>
      <w:numPr>
        <w:ilvl w:val="2"/>
        <w:numId w:val="1"/>
      </w:numPr>
      <w:spacing w:before="200" w:after="100" w:line="300" w:lineRule="exact"/>
      <w:outlineLvl w:val="2"/>
    </w:pPr>
    <w:rPr>
      <w:rFonts w:ascii="Arial" w:hAnsi="Arial" w:eastAsia="MS Gothic" w:cs="Times New Roman"/>
      <w:sz w:val="24"/>
      <w:lang w:val="en-US" w:eastAsia="ja-JP" w:bidi="ar-SA"/>
    </w:rPr>
  </w:style>
  <w:style w:type="paragraph" w:styleId="6">
    <w:name w:val="heading 4"/>
    <w:next w:val="3"/>
    <w:qFormat/>
    <w:uiPriority w:val="0"/>
    <w:pPr>
      <w:keepNext/>
      <w:numPr>
        <w:ilvl w:val="3"/>
        <w:numId w:val="1"/>
      </w:numPr>
      <w:spacing w:before="200" w:after="100" w:line="300" w:lineRule="exact"/>
      <w:outlineLvl w:val="3"/>
    </w:pPr>
    <w:rPr>
      <w:rFonts w:ascii="Arial" w:hAnsi="Arial" w:eastAsia="MS Gothic" w:cs="Times New Roman"/>
      <w:sz w:val="24"/>
      <w:lang w:val="en-US" w:eastAsia="ja-JP" w:bidi="ar-SA"/>
    </w:rPr>
  </w:style>
  <w:style w:type="paragraph" w:styleId="7">
    <w:name w:val="heading 5"/>
    <w:basedOn w:val="1"/>
    <w:next w:val="3"/>
    <w:qFormat/>
    <w:uiPriority w:val="0"/>
    <w:pPr>
      <w:keepNext/>
      <w:widowControl/>
      <w:numPr>
        <w:ilvl w:val="4"/>
        <w:numId w:val="1"/>
      </w:numPr>
      <w:overflowPunct/>
      <w:autoSpaceDE/>
      <w:autoSpaceDN/>
      <w:spacing w:before="200" w:after="100" w:line="300" w:lineRule="exact"/>
      <w:outlineLvl w:val="4"/>
    </w:pPr>
    <w:rPr>
      <w:rFonts w:ascii="Arial" w:hAnsi="Arial" w:eastAsia="MS Gothic"/>
      <w:sz w:val="22"/>
    </w:rPr>
  </w:style>
  <w:style w:type="paragraph" w:styleId="8">
    <w:name w:val="heading 6"/>
    <w:basedOn w:val="1"/>
    <w:next w:val="3"/>
    <w:qFormat/>
    <w:uiPriority w:val="0"/>
    <w:pPr>
      <w:keepNext/>
      <w:widowControl/>
      <w:numPr>
        <w:ilvl w:val="5"/>
        <w:numId w:val="1"/>
      </w:numPr>
      <w:overflowPunct/>
      <w:autoSpaceDE/>
      <w:autoSpaceDN/>
      <w:spacing w:before="200" w:after="100" w:line="300" w:lineRule="exact"/>
      <w:outlineLvl w:val="5"/>
    </w:pPr>
    <w:rPr>
      <w:rFonts w:ascii="Arial" w:hAnsi="Arial" w:eastAsia="MS Gothic"/>
      <w:sz w:val="22"/>
    </w:rPr>
  </w:style>
  <w:style w:type="paragraph" w:styleId="9">
    <w:name w:val="heading 7"/>
    <w:basedOn w:val="1"/>
    <w:next w:val="3"/>
    <w:qFormat/>
    <w:uiPriority w:val="0"/>
    <w:pPr>
      <w:keepNext/>
      <w:widowControl/>
      <w:numPr>
        <w:ilvl w:val="0"/>
        <w:numId w:val="2"/>
      </w:numPr>
      <w:overflowPunct/>
      <w:autoSpaceDE/>
      <w:autoSpaceDN/>
      <w:spacing w:before="100" w:after="100" w:line="300" w:lineRule="exact"/>
      <w:outlineLvl w:val="6"/>
    </w:pPr>
    <w:rPr>
      <w:rFonts w:ascii="Arial" w:hAnsi="Arial" w:eastAsia="MS Gothic"/>
    </w:rPr>
  </w:style>
  <w:style w:type="paragraph" w:styleId="10">
    <w:name w:val="heading 8"/>
    <w:next w:val="3"/>
    <w:qFormat/>
    <w:uiPriority w:val="0"/>
    <w:pPr>
      <w:keepNext/>
      <w:spacing w:line="240" w:lineRule="exact"/>
      <w:outlineLvl w:val="7"/>
    </w:pPr>
    <w:rPr>
      <w:rFonts w:ascii="Arial" w:hAnsi="Arial" w:eastAsia="MS Gothic" w:cs="Times New Roman"/>
      <w:sz w:val="18"/>
      <w:lang w:val="en-US" w:eastAsia="ja-JP" w:bidi="ar-SA"/>
    </w:rPr>
  </w:style>
  <w:style w:type="paragraph" w:styleId="11">
    <w:name w:val="heading 9"/>
    <w:basedOn w:val="12"/>
    <w:next w:val="3"/>
    <w:qFormat/>
    <w:uiPriority w:val="0"/>
    <w:pPr>
      <w:keepNext/>
      <w:outlineLvl w:val="8"/>
    </w:pPr>
  </w:style>
  <w:style w:type="character" w:default="1" w:styleId="13">
    <w:name w:val="Default Paragraph Font"/>
    <w:semiHidden/>
    <w:unhideWhenUsed/>
    <w:qFormat/>
    <w:uiPriority w:val="1"/>
  </w:style>
  <w:style w:type="table" w:default="1" w:styleId="1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"/>
    <w:basedOn w:val="1"/>
    <w:link w:val="233"/>
    <w:uiPriority w:val="0"/>
    <w:pPr>
      <w:overflowPunct/>
      <w:autoSpaceDE/>
      <w:autoSpaceDN/>
      <w:spacing w:line="300" w:lineRule="exact"/>
      <w:ind w:firstLine="199"/>
    </w:pPr>
  </w:style>
  <w:style w:type="paragraph" w:customStyle="1" w:styleId="12">
    <w:name w:val="標準(ゴシック)"/>
    <w:qFormat/>
    <w:uiPriority w:val="0"/>
    <w:pPr>
      <w:spacing w:line="320" w:lineRule="exact"/>
    </w:pPr>
    <w:rPr>
      <w:rFonts w:ascii="Arial" w:hAnsi="Arial" w:eastAsia="MS Gothic" w:cs="Times New Roman"/>
      <w:lang w:val="en-US" w:eastAsia="ja-JP" w:bidi="ar-SA"/>
    </w:rPr>
  </w:style>
  <w:style w:type="paragraph" w:styleId="15">
    <w:name w:val="Balloon Text"/>
    <w:basedOn w:val="1"/>
    <w:semiHidden/>
    <w:uiPriority w:val="0"/>
    <w:rPr>
      <w:rFonts w:ascii="Arial" w:hAnsi="Arial" w:eastAsia="MS Gothic"/>
      <w:sz w:val="18"/>
      <w:szCs w:val="18"/>
    </w:rPr>
  </w:style>
  <w:style w:type="paragraph" w:styleId="16">
    <w:name w:val="Block Text"/>
    <w:basedOn w:val="1"/>
    <w:uiPriority w:val="0"/>
    <w:pPr>
      <w:ind w:left="1440" w:right="1440"/>
    </w:pPr>
  </w:style>
  <w:style w:type="paragraph" w:styleId="17">
    <w:name w:val="Body Text 2"/>
    <w:basedOn w:val="1"/>
    <w:uiPriority w:val="0"/>
    <w:pPr>
      <w:spacing w:line="480" w:lineRule="auto"/>
    </w:pPr>
  </w:style>
  <w:style w:type="paragraph" w:styleId="18">
    <w:name w:val="Body Text 3"/>
    <w:basedOn w:val="1"/>
    <w:uiPriority w:val="0"/>
    <w:rPr>
      <w:sz w:val="16"/>
      <w:szCs w:val="16"/>
    </w:rPr>
  </w:style>
  <w:style w:type="paragraph" w:styleId="19">
    <w:name w:val="Body Text First Indent"/>
    <w:basedOn w:val="3"/>
    <w:uiPriority w:val="0"/>
    <w:pPr>
      <w:overflowPunct w:val="0"/>
      <w:autoSpaceDE w:val="0"/>
      <w:autoSpaceDN w:val="0"/>
      <w:spacing w:line="320" w:lineRule="exact"/>
      <w:ind w:firstLine="210"/>
    </w:pPr>
  </w:style>
  <w:style w:type="paragraph" w:styleId="20">
    <w:name w:val="Body Text Indent"/>
    <w:basedOn w:val="1"/>
    <w:uiPriority w:val="0"/>
    <w:pPr>
      <w:ind w:left="851"/>
    </w:pPr>
  </w:style>
  <w:style w:type="paragraph" w:styleId="21">
    <w:name w:val="Body Text First Indent 2"/>
    <w:basedOn w:val="20"/>
    <w:uiPriority w:val="0"/>
    <w:pPr>
      <w:ind w:firstLine="210"/>
    </w:pPr>
  </w:style>
  <w:style w:type="paragraph" w:styleId="22">
    <w:name w:val="Body Text Indent 2"/>
    <w:basedOn w:val="1"/>
    <w:uiPriority w:val="0"/>
    <w:pPr>
      <w:spacing w:line="480" w:lineRule="auto"/>
      <w:ind w:left="851"/>
    </w:pPr>
  </w:style>
  <w:style w:type="paragraph" w:styleId="23">
    <w:name w:val="Body Text Indent 3"/>
    <w:basedOn w:val="1"/>
    <w:uiPriority w:val="0"/>
    <w:pPr>
      <w:ind w:left="851"/>
    </w:pPr>
    <w:rPr>
      <w:sz w:val="16"/>
      <w:szCs w:val="16"/>
    </w:rPr>
  </w:style>
  <w:style w:type="paragraph" w:styleId="24">
    <w:name w:val="caption"/>
    <w:basedOn w:val="1"/>
    <w:next w:val="1"/>
    <w:qFormat/>
    <w:uiPriority w:val="0"/>
    <w:pPr>
      <w:spacing w:before="120" w:after="240"/>
    </w:pPr>
    <w:rPr>
      <w:b/>
      <w:bCs/>
    </w:rPr>
  </w:style>
  <w:style w:type="paragraph" w:styleId="25">
    <w:name w:val="Closing"/>
    <w:basedOn w:val="1"/>
    <w:uiPriority w:val="0"/>
    <w:pPr>
      <w:jc w:val="right"/>
    </w:pPr>
  </w:style>
  <w:style w:type="paragraph" w:styleId="26">
    <w:name w:val="annotation text"/>
    <w:basedOn w:val="1"/>
    <w:semiHidden/>
    <w:uiPriority w:val="0"/>
  </w:style>
  <w:style w:type="paragraph" w:styleId="27">
    <w:name w:val="annotation subject"/>
    <w:basedOn w:val="26"/>
    <w:next w:val="26"/>
    <w:semiHidden/>
    <w:qFormat/>
    <w:uiPriority w:val="0"/>
    <w:rPr>
      <w:b/>
      <w:bCs/>
    </w:rPr>
  </w:style>
  <w:style w:type="paragraph" w:styleId="28">
    <w:name w:val="Date"/>
    <w:basedOn w:val="1"/>
    <w:next w:val="1"/>
    <w:uiPriority w:val="0"/>
  </w:style>
  <w:style w:type="paragraph" w:styleId="29">
    <w:name w:val="Document Map"/>
    <w:basedOn w:val="1"/>
    <w:semiHidden/>
    <w:uiPriority w:val="0"/>
    <w:pPr>
      <w:shd w:val="clear" w:color="auto" w:fill="000080"/>
    </w:pPr>
    <w:rPr>
      <w:rFonts w:ascii="Arial" w:hAnsi="Arial" w:eastAsia="MS Gothic"/>
    </w:rPr>
  </w:style>
  <w:style w:type="paragraph" w:styleId="30">
    <w:name w:val="E-mail Signature"/>
    <w:basedOn w:val="1"/>
    <w:uiPriority w:val="0"/>
  </w:style>
  <w:style w:type="character" w:styleId="31">
    <w:name w:val="endnote reference"/>
    <w:basedOn w:val="13"/>
    <w:uiPriority w:val="0"/>
    <w:rPr>
      <w:vertAlign w:val="superscript"/>
    </w:rPr>
  </w:style>
  <w:style w:type="paragraph" w:styleId="32">
    <w:name w:val="endnote text"/>
    <w:basedOn w:val="1"/>
    <w:semiHidden/>
    <w:uiPriority w:val="0"/>
    <w:pPr>
      <w:snapToGrid w:val="0"/>
    </w:pPr>
  </w:style>
  <w:style w:type="paragraph" w:styleId="33">
    <w:name w:val="envelope address"/>
    <w:basedOn w:val="1"/>
    <w:uiPriority w:val="0"/>
    <w:pPr>
      <w:framePr w:w="6804" w:h="2268" w:hRule="exact" w:hSpace="142" w:wrap="auto" w:vAnchor="margin" w:hAnchor="page" w:xAlign="center" w:yAlign="bottom"/>
      <w:snapToGrid w:val="0"/>
      <w:ind w:left="2835"/>
    </w:pPr>
    <w:rPr>
      <w:rFonts w:ascii="Arial" w:hAnsi="Arial" w:cs="Arial"/>
      <w:sz w:val="24"/>
      <w:szCs w:val="24"/>
    </w:rPr>
  </w:style>
  <w:style w:type="paragraph" w:styleId="34">
    <w:name w:val="envelope return"/>
    <w:basedOn w:val="1"/>
    <w:uiPriority w:val="0"/>
    <w:pPr>
      <w:snapToGrid w:val="0"/>
    </w:pPr>
    <w:rPr>
      <w:rFonts w:ascii="Arial" w:hAnsi="Arial" w:cs="Arial"/>
    </w:rPr>
  </w:style>
  <w:style w:type="character" w:styleId="35">
    <w:name w:val="FollowedHyperlink"/>
    <w:basedOn w:val="13"/>
    <w:unhideWhenUsed/>
    <w:uiPriority w:val="99"/>
    <w:rPr>
      <w:color w:val="800080"/>
      <w:u w:val="single"/>
    </w:rPr>
  </w:style>
  <w:style w:type="paragraph" w:styleId="36">
    <w:name w:val="footer"/>
    <w:link w:val="136"/>
    <w:uiPriority w:val="99"/>
    <w:pPr>
      <w:tabs>
        <w:tab w:val="center" w:pos="4820"/>
        <w:tab w:val="right" w:pos="9752"/>
      </w:tabs>
      <w:spacing w:line="240" w:lineRule="exact"/>
    </w:pPr>
    <w:rPr>
      <w:rFonts w:ascii="Arial" w:hAnsi="Arial" w:eastAsia="MS Gothic" w:cs="Times New Roman"/>
      <w:sz w:val="18"/>
      <w:lang w:val="en-US" w:eastAsia="ja-JP" w:bidi="ar-SA"/>
    </w:rPr>
  </w:style>
  <w:style w:type="paragraph" w:styleId="37">
    <w:name w:val="footnote text"/>
    <w:basedOn w:val="1"/>
    <w:semiHidden/>
    <w:uiPriority w:val="0"/>
    <w:pPr>
      <w:snapToGrid w:val="0"/>
    </w:pPr>
  </w:style>
  <w:style w:type="paragraph" w:styleId="38">
    <w:name w:val="header"/>
    <w:basedOn w:val="1"/>
    <w:link w:val="134"/>
    <w:uiPriority w:val="0"/>
    <w:pPr>
      <w:tabs>
        <w:tab w:val="right" w:pos="9752"/>
      </w:tabs>
      <w:autoSpaceDE/>
      <w:autoSpaceDN/>
      <w:spacing w:line="380" w:lineRule="exact"/>
      <w:jc w:val="right"/>
    </w:pPr>
    <w:rPr>
      <w:rFonts w:ascii="Arial" w:hAnsi="Arial" w:eastAsia="MS Gothic"/>
    </w:rPr>
  </w:style>
  <w:style w:type="paragraph" w:styleId="39">
    <w:name w:val="HTML Address"/>
    <w:basedOn w:val="1"/>
    <w:uiPriority w:val="0"/>
    <w:rPr>
      <w:i/>
      <w:iCs/>
    </w:rPr>
  </w:style>
  <w:style w:type="paragraph" w:styleId="40">
    <w:name w:val="HTML Preformatted"/>
    <w:basedOn w:val="1"/>
    <w:link w:val="231"/>
    <w:uiPriority w:val="99"/>
    <w:rPr>
      <w:rFonts w:ascii="Courier New" w:hAnsi="Courier New" w:cs="Courier New"/>
    </w:rPr>
  </w:style>
  <w:style w:type="character" w:styleId="41">
    <w:name w:val="Hyperlink"/>
    <w:basedOn w:val="13"/>
    <w:unhideWhenUsed/>
    <w:uiPriority w:val="99"/>
    <w:rPr>
      <w:color w:val="0000FF"/>
      <w:u w:val="single"/>
    </w:rPr>
  </w:style>
  <w:style w:type="paragraph" w:styleId="42">
    <w:name w:val="index 1"/>
    <w:basedOn w:val="1"/>
    <w:next w:val="43"/>
    <w:qFormat/>
    <w:uiPriority w:val="0"/>
    <w:pPr>
      <w:widowControl/>
      <w:tabs>
        <w:tab w:val="right" w:leader="dot" w:pos="4451"/>
      </w:tabs>
      <w:autoSpaceDE/>
      <w:autoSpaceDN/>
      <w:spacing w:after="20"/>
    </w:pPr>
    <w:rPr>
      <w:rFonts w:ascii="Arial" w:hAnsi="Arial" w:eastAsia="MS Gothic"/>
      <w:sz w:val="18"/>
    </w:rPr>
  </w:style>
  <w:style w:type="paragraph" w:styleId="43">
    <w:name w:val="index 2"/>
    <w:basedOn w:val="1"/>
    <w:next w:val="1"/>
    <w:qFormat/>
    <w:uiPriority w:val="0"/>
    <w:pPr>
      <w:widowControl/>
      <w:tabs>
        <w:tab w:val="right" w:leader="dot" w:pos="4451"/>
      </w:tabs>
      <w:autoSpaceDE/>
      <w:autoSpaceDN/>
      <w:spacing w:after="20"/>
      <w:ind w:left="357"/>
    </w:pPr>
    <w:rPr>
      <w:rFonts w:ascii="Arial" w:hAnsi="Arial" w:eastAsia="MS Gothic"/>
      <w:sz w:val="18"/>
    </w:rPr>
  </w:style>
  <w:style w:type="paragraph" w:styleId="44">
    <w:name w:val="index 3"/>
    <w:basedOn w:val="43"/>
    <w:next w:val="1"/>
    <w:semiHidden/>
    <w:qFormat/>
    <w:uiPriority w:val="0"/>
    <w:pPr>
      <w:ind w:left="540" w:hanging="180"/>
    </w:pPr>
  </w:style>
  <w:style w:type="paragraph" w:styleId="45">
    <w:name w:val="index 4"/>
    <w:basedOn w:val="1"/>
    <w:next w:val="1"/>
    <w:semiHidden/>
    <w:uiPriority w:val="0"/>
    <w:pPr>
      <w:ind w:left="800" w:hanging="200"/>
    </w:pPr>
  </w:style>
  <w:style w:type="paragraph" w:styleId="46">
    <w:name w:val="index 5"/>
    <w:basedOn w:val="1"/>
    <w:next w:val="1"/>
    <w:semiHidden/>
    <w:uiPriority w:val="0"/>
    <w:pPr>
      <w:ind w:left="1000" w:hanging="200"/>
    </w:pPr>
  </w:style>
  <w:style w:type="paragraph" w:styleId="47">
    <w:name w:val="index 6"/>
    <w:basedOn w:val="1"/>
    <w:next w:val="1"/>
    <w:semiHidden/>
    <w:uiPriority w:val="0"/>
    <w:pPr>
      <w:ind w:left="1200" w:hanging="200"/>
    </w:pPr>
  </w:style>
  <w:style w:type="paragraph" w:styleId="48">
    <w:name w:val="index 7"/>
    <w:basedOn w:val="1"/>
    <w:next w:val="1"/>
    <w:semiHidden/>
    <w:uiPriority w:val="0"/>
    <w:pPr>
      <w:ind w:left="1400" w:hanging="200"/>
    </w:pPr>
  </w:style>
  <w:style w:type="paragraph" w:styleId="49">
    <w:name w:val="index 8"/>
    <w:basedOn w:val="1"/>
    <w:next w:val="1"/>
    <w:semiHidden/>
    <w:uiPriority w:val="0"/>
    <w:pPr>
      <w:ind w:left="1600" w:hanging="200"/>
    </w:pPr>
  </w:style>
  <w:style w:type="paragraph" w:styleId="50">
    <w:name w:val="index 9"/>
    <w:basedOn w:val="1"/>
    <w:next w:val="1"/>
    <w:semiHidden/>
    <w:uiPriority w:val="0"/>
    <w:pPr>
      <w:ind w:left="1800" w:hanging="200"/>
    </w:pPr>
  </w:style>
  <w:style w:type="paragraph" w:styleId="51">
    <w:name w:val="index heading"/>
    <w:basedOn w:val="1"/>
    <w:next w:val="42"/>
    <w:semiHidden/>
    <w:qFormat/>
    <w:uiPriority w:val="0"/>
    <w:pPr>
      <w:keepNext/>
      <w:autoSpaceDE/>
      <w:autoSpaceDN/>
      <w:spacing w:before="60" w:after="60" w:line="400" w:lineRule="exact"/>
      <w:ind w:left="312" w:hanging="312"/>
    </w:pPr>
    <w:rPr>
      <w:rFonts w:ascii="Arial" w:hAnsi="Arial" w:eastAsia="MS Gothic"/>
    </w:rPr>
  </w:style>
  <w:style w:type="paragraph" w:styleId="52">
    <w:name w:val="List"/>
    <w:basedOn w:val="1"/>
    <w:uiPriority w:val="0"/>
    <w:pPr>
      <w:ind w:left="425" w:hanging="425"/>
    </w:pPr>
  </w:style>
  <w:style w:type="paragraph" w:styleId="53">
    <w:name w:val="List 2"/>
    <w:basedOn w:val="1"/>
    <w:uiPriority w:val="0"/>
    <w:pPr>
      <w:ind w:left="851" w:hanging="425"/>
    </w:pPr>
  </w:style>
  <w:style w:type="paragraph" w:styleId="54">
    <w:name w:val="List 3"/>
    <w:basedOn w:val="1"/>
    <w:uiPriority w:val="0"/>
    <w:pPr>
      <w:ind w:left="1276" w:hanging="425"/>
    </w:pPr>
  </w:style>
  <w:style w:type="paragraph" w:styleId="55">
    <w:name w:val="List 4"/>
    <w:basedOn w:val="1"/>
    <w:uiPriority w:val="0"/>
    <w:pPr>
      <w:ind w:left="1701" w:hanging="425"/>
    </w:pPr>
  </w:style>
  <w:style w:type="paragraph" w:styleId="56">
    <w:name w:val="List 5"/>
    <w:basedOn w:val="1"/>
    <w:uiPriority w:val="0"/>
    <w:pPr>
      <w:ind w:left="2126" w:hanging="425"/>
    </w:pPr>
  </w:style>
  <w:style w:type="paragraph" w:styleId="57">
    <w:name w:val="List Bullet"/>
    <w:basedOn w:val="3"/>
    <w:uiPriority w:val="0"/>
    <w:pPr>
      <w:numPr>
        <w:ilvl w:val="0"/>
        <w:numId w:val="3"/>
      </w:numPr>
      <w:tabs>
        <w:tab w:val="left" w:pos="397"/>
        <w:tab w:val="clear" w:pos="870"/>
      </w:tabs>
      <w:spacing w:before="40"/>
      <w:ind w:left="397" w:hanging="267"/>
    </w:pPr>
  </w:style>
  <w:style w:type="paragraph" w:styleId="58">
    <w:name w:val="List Bullet 2"/>
    <w:basedOn w:val="1"/>
    <w:uiPriority w:val="0"/>
    <w:pPr>
      <w:numPr>
        <w:ilvl w:val="0"/>
        <w:numId w:val="4"/>
      </w:numPr>
    </w:pPr>
  </w:style>
  <w:style w:type="paragraph" w:styleId="59">
    <w:name w:val="List Bullet 3"/>
    <w:basedOn w:val="1"/>
    <w:uiPriority w:val="0"/>
    <w:pPr>
      <w:numPr>
        <w:ilvl w:val="0"/>
        <w:numId w:val="5"/>
      </w:numPr>
    </w:pPr>
  </w:style>
  <w:style w:type="paragraph" w:styleId="60">
    <w:name w:val="List Bullet 4"/>
    <w:basedOn w:val="1"/>
    <w:uiPriority w:val="0"/>
    <w:pPr>
      <w:numPr>
        <w:ilvl w:val="0"/>
        <w:numId w:val="6"/>
      </w:numPr>
    </w:pPr>
  </w:style>
  <w:style w:type="paragraph" w:styleId="61">
    <w:name w:val="List Bullet 5"/>
    <w:basedOn w:val="1"/>
    <w:uiPriority w:val="0"/>
    <w:pPr>
      <w:numPr>
        <w:ilvl w:val="0"/>
        <w:numId w:val="7"/>
      </w:numPr>
    </w:pPr>
  </w:style>
  <w:style w:type="paragraph" w:styleId="62">
    <w:name w:val="List Continue"/>
    <w:basedOn w:val="3"/>
    <w:next w:val="1"/>
    <w:qFormat/>
    <w:uiPriority w:val="0"/>
    <w:pPr>
      <w:ind w:left="397" w:firstLine="0"/>
    </w:pPr>
  </w:style>
  <w:style w:type="paragraph" w:styleId="63">
    <w:name w:val="List Continue 2"/>
    <w:basedOn w:val="1"/>
    <w:uiPriority w:val="0"/>
    <w:pPr>
      <w:spacing w:after="180"/>
      <w:ind w:left="850"/>
    </w:pPr>
  </w:style>
  <w:style w:type="paragraph" w:styleId="64">
    <w:name w:val="List Continue 3"/>
    <w:basedOn w:val="1"/>
    <w:uiPriority w:val="0"/>
    <w:pPr>
      <w:spacing w:after="180"/>
      <w:ind w:left="1275"/>
    </w:pPr>
  </w:style>
  <w:style w:type="paragraph" w:styleId="65">
    <w:name w:val="List Continue 4"/>
    <w:basedOn w:val="1"/>
    <w:uiPriority w:val="0"/>
    <w:pPr>
      <w:spacing w:after="180"/>
      <w:ind w:left="1700"/>
    </w:pPr>
  </w:style>
  <w:style w:type="paragraph" w:styleId="66">
    <w:name w:val="List Continue 5"/>
    <w:basedOn w:val="1"/>
    <w:uiPriority w:val="0"/>
    <w:pPr>
      <w:spacing w:after="180"/>
      <w:ind w:left="2125"/>
    </w:pPr>
  </w:style>
  <w:style w:type="paragraph" w:styleId="67">
    <w:name w:val="List Number"/>
    <w:basedOn w:val="1"/>
    <w:uiPriority w:val="0"/>
    <w:pPr>
      <w:spacing w:before="40" w:line="300" w:lineRule="exact"/>
    </w:pPr>
  </w:style>
  <w:style w:type="paragraph" w:styleId="68">
    <w:name w:val="List Number 2"/>
    <w:basedOn w:val="1"/>
    <w:uiPriority w:val="0"/>
    <w:pPr>
      <w:numPr>
        <w:ilvl w:val="0"/>
        <w:numId w:val="8"/>
      </w:numPr>
    </w:pPr>
  </w:style>
  <w:style w:type="paragraph" w:styleId="69">
    <w:name w:val="List Number 3"/>
    <w:basedOn w:val="1"/>
    <w:uiPriority w:val="0"/>
    <w:pPr>
      <w:numPr>
        <w:ilvl w:val="0"/>
        <w:numId w:val="9"/>
      </w:numPr>
    </w:pPr>
  </w:style>
  <w:style w:type="paragraph" w:styleId="70">
    <w:name w:val="List Number 4"/>
    <w:basedOn w:val="1"/>
    <w:uiPriority w:val="0"/>
    <w:pPr>
      <w:numPr>
        <w:ilvl w:val="0"/>
        <w:numId w:val="10"/>
      </w:numPr>
    </w:pPr>
  </w:style>
  <w:style w:type="paragraph" w:styleId="71">
    <w:name w:val="List Number 5"/>
    <w:basedOn w:val="1"/>
    <w:uiPriority w:val="0"/>
    <w:pPr>
      <w:numPr>
        <w:ilvl w:val="0"/>
        <w:numId w:val="11"/>
      </w:numPr>
    </w:pPr>
  </w:style>
  <w:style w:type="paragraph" w:styleId="72">
    <w:name w:val="macro"/>
    <w:semiHidden/>
    <w:qFormat/>
    <w:uiPriority w:val="0"/>
    <w:pPr>
      <w:widowControl w:val="0"/>
      <w:tabs>
        <w:tab w:val="left" w:pos="425"/>
        <w:tab w:val="left" w:pos="851"/>
        <w:tab w:val="left" w:pos="1276"/>
        <w:tab w:val="left" w:pos="1701"/>
        <w:tab w:val="left" w:pos="2126"/>
        <w:tab w:val="left" w:pos="2551"/>
        <w:tab w:val="left" w:pos="2976"/>
        <w:tab w:val="left" w:pos="3402"/>
        <w:tab w:val="left" w:pos="3827"/>
        <w:tab w:val="left" w:pos="4252"/>
        <w:tab w:val="left" w:pos="4677"/>
        <w:tab w:val="left" w:pos="5102"/>
      </w:tabs>
      <w:kinsoku w:val="0"/>
      <w:overflowPunct w:val="0"/>
      <w:autoSpaceDE w:val="0"/>
      <w:autoSpaceDN w:val="0"/>
      <w:adjustRightInd w:val="0"/>
      <w:snapToGrid w:val="0"/>
      <w:textAlignment w:val="baseline"/>
    </w:pPr>
    <w:rPr>
      <w:rFonts w:ascii="Courier New" w:hAnsi="Courier New" w:eastAsia="MS Mincho" w:cs="Courier New"/>
      <w:sz w:val="18"/>
      <w:szCs w:val="18"/>
      <w:lang w:val="en-US" w:eastAsia="ja-JP" w:bidi="ar-SA"/>
    </w:rPr>
  </w:style>
  <w:style w:type="paragraph" w:styleId="73">
    <w:name w:val="Message Header"/>
    <w:basedOn w:val="1"/>
    <w:qFormat/>
    <w:uiPriority w:val="0"/>
    <w:pPr>
      <w:pBdr>
        <w:top w:val="single" w:color="auto" w:sz="6" w:space="1"/>
        <w:left w:val="single" w:color="auto" w:sz="6" w:space="1"/>
        <w:bottom w:val="single" w:color="auto" w:sz="6" w:space="1"/>
        <w:right w:val="single" w:color="auto" w:sz="6" w:space="1"/>
      </w:pBdr>
      <w:shd w:val="pct20" w:color="auto" w:fill="auto"/>
      <w:ind w:left="851" w:hanging="851"/>
    </w:pPr>
    <w:rPr>
      <w:rFonts w:ascii="Arial" w:hAnsi="Arial" w:cs="Arial"/>
      <w:sz w:val="24"/>
      <w:szCs w:val="24"/>
    </w:rPr>
  </w:style>
  <w:style w:type="paragraph" w:styleId="74">
    <w:name w:val="Normal (Web)"/>
    <w:basedOn w:val="1"/>
    <w:uiPriority w:val="99"/>
    <w:rPr>
      <w:sz w:val="24"/>
      <w:szCs w:val="24"/>
    </w:rPr>
  </w:style>
  <w:style w:type="paragraph" w:styleId="75">
    <w:name w:val="Normal Indent"/>
    <w:basedOn w:val="1"/>
    <w:uiPriority w:val="0"/>
    <w:pPr>
      <w:ind w:left="851"/>
    </w:pPr>
  </w:style>
  <w:style w:type="paragraph" w:styleId="76">
    <w:name w:val="Note Heading"/>
    <w:basedOn w:val="1"/>
    <w:next w:val="1"/>
    <w:uiPriority w:val="0"/>
    <w:pPr>
      <w:jc w:val="center"/>
    </w:pPr>
  </w:style>
  <w:style w:type="character" w:styleId="77">
    <w:name w:val="page number"/>
    <w:uiPriority w:val="0"/>
    <w:rPr>
      <w:rFonts w:ascii="Arial" w:hAnsi="Arial"/>
    </w:rPr>
  </w:style>
  <w:style w:type="paragraph" w:styleId="78">
    <w:name w:val="Plain Text"/>
    <w:basedOn w:val="1"/>
    <w:qFormat/>
    <w:uiPriority w:val="0"/>
    <w:rPr>
      <w:sz w:val="21"/>
    </w:rPr>
  </w:style>
  <w:style w:type="paragraph" w:styleId="79">
    <w:name w:val="Salutation"/>
    <w:basedOn w:val="1"/>
    <w:next w:val="1"/>
    <w:uiPriority w:val="0"/>
  </w:style>
  <w:style w:type="paragraph" w:styleId="80">
    <w:name w:val="Signature"/>
    <w:basedOn w:val="1"/>
    <w:uiPriority w:val="0"/>
    <w:pPr>
      <w:jc w:val="right"/>
    </w:pPr>
  </w:style>
  <w:style w:type="paragraph" w:styleId="81">
    <w:name w:val="Subtitle"/>
    <w:basedOn w:val="1"/>
    <w:qFormat/>
    <w:uiPriority w:val="0"/>
    <w:pPr>
      <w:jc w:val="center"/>
      <w:outlineLvl w:val="1"/>
    </w:pPr>
    <w:rPr>
      <w:rFonts w:ascii="Arial" w:hAnsi="Arial" w:eastAsia="MS Gothic" w:cs="Arial"/>
      <w:sz w:val="24"/>
      <w:szCs w:val="24"/>
    </w:rPr>
  </w:style>
  <w:style w:type="table" w:styleId="82">
    <w:name w:val="Table Grid"/>
    <w:basedOn w:val="14"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83">
    <w:name w:val="table of authorities"/>
    <w:basedOn w:val="1"/>
    <w:next w:val="1"/>
    <w:semiHidden/>
    <w:uiPriority w:val="0"/>
    <w:pPr>
      <w:ind w:left="200" w:hanging="200"/>
    </w:pPr>
  </w:style>
  <w:style w:type="paragraph" w:styleId="84">
    <w:name w:val="table of figures"/>
    <w:basedOn w:val="1"/>
    <w:next w:val="1"/>
    <w:semiHidden/>
    <w:uiPriority w:val="0"/>
  </w:style>
  <w:style w:type="paragraph" w:styleId="85">
    <w:name w:val="Title"/>
    <w:basedOn w:val="1"/>
    <w:qFormat/>
    <w:uiPriority w:val="0"/>
    <w:pPr>
      <w:spacing w:before="240" w:after="120"/>
      <w:jc w:val="center"/>
      <w:outlineLvl w:val="0"/>
    </w:pPr>
    <w:rPr>
      <w:rFonts w:ascii="Arial" w:hAnsi="Arial" w:eastAsia="MS Gothic" w:cs="Arial"/>
      <w:sz w:val="32"/>
      <w:szCs w:val="32"/>
    </w:rPr>
  </w:style>
  <w:style w:type="paragraph" w:styleId="86">
    <w:name w:val="toa heading"/>
    <w:basedOn w:val="1"/>
    <w:next w:val="1"/>
    <w:semiHidden/>
    <w:uiPriority w:val="0"/>
    <w:pPr>
      <w:spacing w:before="180"/>
    </w:pPr>
    <w:rPr>
      <w:rFonts w:ascii="Arial" w:hAnsi="Arial" w:eastAsia="MS Gothic" w:cs="Arial"/>
      <w:sz w:val="24"/>
      <w:szCs w:val="24"/>
    </w:rPr>
  </w:style>
  <w:style w:type="paragraph" w:styleId="87">
    <w:name w:val="toc 1"/>
    <w:basedOn w:val="1"/>
    <w:next w:val="88"/>
    <w:uiPriority w:val="39"/>
    <w:pPr>
      <w:keepNext/>
      <w:keepLines/>
      <w:widowControl/>
      <w:tabs>
        <w:tab w:val="right" w:leader="dot" w:pos="9752"/>
      </w:tabs>
      <w:overflowPunct/>
      <w:autoSpaceDE/>
      <w:autoSpaceDN/>
      <w:spacing w:before="240" w:after="120"/>
      <w:ind w:left="397" w:hanging="397"/>
    </w:pPr>
    <w:rPr>
      <w:rFonts w:ascii="Arial" w:hAnsi="Arial" w:eastAsia="MS Gothic"/>
    </w:rPr>
  </w:style>
  <w:style w:type="paragraph" w:styleId="88">
    <w:name w:val="toc 2"/>
    <w:basedOn w:val="1"/>
    <w:next w:val="1"/>
    <w:qFormat/>
    <w:uiPriority w:val="39"/>
    <w:pPr>
      <w:keepLines/>
      <w:widowControl/>
      <w:tabs>
        <w:tab w:val="right" w:leader="dot" w:pos="9752"/>
      </w:tabs>
      <w:spacing w:after="40"/>
      <w:ind w:left="908" w:hanging="709"/>
    </w:pPr>
  </w:style>
  <w:style w:type="paragraph" w:styleId="89">
    <w:name w:val="toc 3"/>
    <w:basedOn w:val="1"/>
    <w:next w:val="1"/>
    <w:uiPriority w:val="39"/>
    <w:pPr>
      <w:keepLines/>
      <w:widowControl/>
      <w:tabs>
        <w:tab w:val="right" w:leader="dot" w:pos="9752"/>
      </w:tabs>
      <w:overflowPunct/>
      <w:autoSpaceDE/>
      <w:autoSpaceDN/>
      <w:spacing w:after="40"/>
      <w:ind w:left="1361" w:hanging="964"/>
    </w:pPr>
  </w:style>
  <w:style w:type="paragraph" w:styleId="90">
    <w:name w:val="toc 4"/>
    <w:basedOn w:val="1"/>
    <w:next w:val="1"/>
    <w:uiPriority w:val="0"/>
    <w:pPr>
      <w:ind w:left="540"/>
    </w:pPr>
  </w:style>
  <w:style w:type="paragraph" w:styleId="91">
    <w:name w:val="toc 5"/>
    <w:basedOn w:val="1"/>
    <w:next w:val="1"/>
    <w:semiHidden/>
    <w:uiPriority w:val="0"/>
    <w:pPr>
      <w:ind w:left="800"/>
    </w:pPr>
  </w:style>
  <w:style w:type="paragraph" w:styleId="92">
    <w:name w:val="toc 6"/>
    <w:basedOn w:val="1"/>
    <w:next w:val="1"/>
    <w:semiHidden/>
    <w:uiPriority w:val="0"/>
    <w:pPr>
      <w:ind w:left="1000"/>
    </w:pPr>
  </w:style>
  <w:style w:type="paragraph" w:styleId="93">
    <w:name w:val="toc 7"/>
    <w:basedOn w:val="1"/>
    <w:next w:val="1"/>
    <w:semiHidden/>
    <w:uiPriority w:val="0"/>
    <w:pPr>
      <w:ind w:left="1200"/>
    </w:pPr>
  </w:style>
  <w:style w:type="paragraph" w:styleId="94">
    <w:name w:val="toc 8"/>
    <w:basedOn w:val="1"/>
    <w:next w:val="1"/>
    <w:semiHidden/>
    <w:uiPriority w:val="0"/>
    <w:pPr>
      <w:ind w:left="1400"/>
    </w:pPr>
  </w:style>
  <w:style w:type="paragraph" w:styleId="95">
    <w:name w:val="toc 9"/>
    <w:basedOn w:val="1"/>
    <w:next w:val="1"/>
    <w:semiHidden/>
    <w:uiPriority w:val="0"/>
    <w:pPr>
      <w:ind w:left="1600"/>
    </w:pPr>
  </w:style>
  <w:style w:type="paragraph" w:customStyle="1" w:styleId="96">
    <w:name w:val="図枠なし"/>
    <w:basedOn w:val="97"/>
    <w:next w:val="3"/>
    <w:qFormat/>
    <w:uiPriority w:val="0"/>
    <w:pPr>
      <w:keepNext w:val="0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</w:pBdr>
      <w:spacing w:before="0"/>
    </w:pPr>
  </w:style>
  <w:style w:type="paragraph" w:customStyle="1" w:styleId="97">
    <w:name w:val="図枠"/>
    <w:next w:val="98"/>
    <w:qFormat/>
    <w:uiPriority w:val="0"/>
    <w:pPr>
      <w:keepNext/>
      <w:widowControl w:val="0"/>
      <w:pBdr>
        <w:top w:val="single" w:color="auto" w:sz="4" w:space="8"/>
        <w:left w:val="single" w:color="auto" w:sz="4" w:space="8"/>
        <w:bottom w:val="single" w:color="auto" w:sz="4" w:space="8"/>
        <w:right w:val="single" w:color="auto" w:sz="4" w:space="8"/>
      </w:pBdr>
      <w:kinsoku w:val="0"/>
      <w:overflowPunct w:val="0"/>
      <w:adjustRightInd w:val="0"/>
      <w:spacing w:before="240" w:after="60" w:line="240" w:lineRule="atLeast"/>
      <w:ind w:left="142" w:right="142"/>
      <w:jc w:val="center"/>
      <w:textAlignment w:val="baseline"/>
    </w:pPr>
    <w:rPr>
      <w:rFonts w:ascii="Arial" w:hAnsi="Arial" w:eastAsia="MS Gothic" w:cs="Times New Roman"/>
      <w:sz w:val="18"/>
      <w:lang w:val="en-US" w:eastAsia="ja-JP" w:bidi="ar-SA"/>
    </w:rPr>
  </w:style>
  <w:style w:type="paragraph" w:customStyle="1" w:styleId="98">
    <w:name w:val="図タイトル"/>
    <w:next w:val="3"/>
    <w:uiPriority w:val="0"/>
    <w:pPr>
      <w:tabs>
        <w:tab w:val="left" w:pos="992"/>
      </w:tabs>
      <w:adjustRightInd w:val="0"/>
      <w:spacing w:after="120" w:line="240" w:lineRule="exact"/>
      <w:ind w:left="992" w:hanging="992"/>
      <w:textAlignment w:val="baseline"/>
    </w:pPr>
    <w:rPr>
      <w:rFonts w:ascii="Arial" w:hAnsi="Arial" w:eastAsia="MS Gothic" w:cs="Times New Roman"/>
      <w:lang w:val="en-US" w:eastAsia="ja-JP" w:bidi="ar-SA"/>
    </w:rPr>
  </w:style>
  <w:style w:type="paragraph" w:customStyle="1" w:styleId="99">
    <w:name w:val="表脚注リスト"/>
    <w:basedOn w:val="100"/>
    <w:qFormat/>
    <w:uiPriority w:val="0"/>
    <w:pPr>
      <w:tabs>
        <w:tab w:val="left" w:pos="595"/>
        <w:tab w:val="left" w:pos="992"/>
      </w:tabs>
      <w:overflowPunct w:val="0"/>
      <w:spacing w:before="60"/>
      <w:ind w:left="595" w:hanging="595"/>
    </w:pPr>
  </w:style>
  <w:style w:type="paragraph" w:customStyle="1" w:styleId="100">
    <w:name w:val="注記リスト"/>
    <w:qFormat/>
    <w:uiPriority w:val="0"/>
    <w:pPr>
      <w:widowControl w:val="0"/>
      <w:tabs>
        <w:tab w:val="left" w:pos="794"/>
        <w:tab w:val="left" w:pos="1191"/>
      </w:tabs>
      <w:adjustRightInd w:val="0"/>
      <w:spacing w:before="40" w:line="260" w:lineRule="exact"/>
      <w:ind w:left="1191" w:hanging="992"/>
      <w:textAlignment w:val="baseline"/>
    </w:pPr>
    <w:rPr>
      <w:rFonts w:ascii="Arial" w:hAnsi="Arial" w:eastAsia="MS Gothic" w:cs="Times New Roman"/>
      <w:sz w:val="18"/>
      <w:lang w:val="en-US" w:eastAsia="ja-JP" w:bidi="ar-SA"/>
    </w:rPr>
  </w:style>
  <w:style w:type="paragraph" w:customStyle="1" w:styleId="101">
    <w:name w:val="表脚注"/>
    <w:basedOn w:val="102"/>
    <w:qFormat/>
    <w:uiPriority w:val="0"/>
    <w:pPr>
      <w:tabs>
        <w:tab w:val="left" w:pos="595"/>
        <w:tab w:val="left" w:pos="992"/>
      </w:tabs>
      <w:ind w:left="595" w:hanging="595"/>
    </w:pPr>
  </w:style>
  <w:style w:type="paragraph" w:customStyle="1" w:styleId="102">
    <w:name w:val="注記"/>
    <w:basedOn w:val="100"/>
    <w:uiPriority w:val="0"/>
    <w:pPr>
      <w:tabs>
        <w:tab w:val="left" w:pos="992"/>
        <w:tab w:val="clear" w:pos="794"/>
      </w:tabs>
      <w:ind w:left="993" w:hanging="794"/>
    </w:pPr>
  </w:style>
  <w:style w:type="character" w:customStyle="1" w:styleId="103">
    <w:name w:val="Subtle Reference"/>
    <w:qFormat/>
    <w:uiPriority w:val="0"/>
    <w:rPr>
      <w:rFonts w:ascii="Arial" w:hAnsi="Arial" w:eastAsia="MS Gothic"/>
      <w:color w:val="000000"/>
      <w:spacing w:val="0"/>
      <w:sz w:val="20"/>
      <w:u w:val="none"/>
    </w:rPr>
  </w:style>
  <w:style w:type="paragraph" w:customStyle="1" w:styleId="104">
    <w:name w:val="表ヘッダ"/>
    <w:basedOn w:val="105"/>
    <w:next w:val="105"/>
    <w:qFormat/>
    <w:uiPriority w:val="0"/>
    <w:pPr>
      <w:keepNext/>
      <w:widowControl/>
      <w:ind w:left="57"/>
      <w:jc w:val="center"/>
    </w:pPr>
  </w:style>
  <w:style w:type="paragraph" w:customStyle="1" w:styleId="105">
    <w:name w:val="表本文"/>
    <w:link w:val="140"/>
    <w:qFormat/>
    <w:uiPriority w:val="0"/>
    <w:pPr>
      <w:widowControl w:val="0"/>
      <w:adjustRightInd w:val="0"/>
      <w:spacing w:line="280" w:lineRule="exact"/>
      <w:ind w:left="85" w:right="57"/>
      <w:textAlignment w:val="baseline"/>
    </w:pPr>
    <w:rPr>
      <w:rFonts w:ascii="Arial" w:hAnsi="Arial" w:eastAsia="MS Gothic" w:cs="Times New Roman"/>
      <w:sz w:val="18"/>
      <w:lang w:val="en-US" w:eastAsia="ja-JP" w:bidi="ar-SA"/>
    </w:rPr>
  </w:style>
  <w:style w:type="paragraph" w:customStyle="1" w:styleId="106">
    <w:name w:val="表条件"/>
    <w:basedOn w:val="104"/>
    <w:next w:val="104"/>
    <w:qFormat/>
    <w:uiPriority w:val="0"/>
    <w:pPr>
      <w:spacing w:after="40" w:line="240" w:lineRule="exact"/>
      <w:jc w:val="right"/>
    </w:pPr>
  </w:style>
  <w:style w:type="paragraph" w:customStyle="1" w:styleId="107">
    <w:name w:val="大見出し"/>
    <w:next w:val="3"/>
    <w:uiPriority w:val="0"/>
    <w:pPr>
      <w:keepNext/>
      <w:pageBreakBefore/>
      <w:widowControl w:val="0"/>
      <w:adjustRightInd w:val="0"/>
      <w:spacing w:before="120" w:after="120"/>
      <w:jc w:val="center"/>
      <w:textAlignment w:val="baseline"/>
    </w:pPr>
    <w:rPr>
      <w:rFonts w:ascii="Arial" w:hAnsi="Arial" w:eastAsia="MS Gothic" w:cs="Times New Roman"/>
      <w:sz w:val="40"/>
      <w:lang w:val="en-US" w:eastAsia="ja-JP" w:bidi="ar-SA"/>
    </w:rPr>
  </w:style>
  <w:style w:type="paragraph" w:customStyle="1" w:styleId="108">
    <w:name w:val="奥付"/>
    <w:qFormat/>
    <w:uiPriority w:val="0"/>
    <w:pPr>
      <w:widowControl w:val="0"/>
      <w:pBdr>
        <w:top w:val="single" w:color="auto" w:sz="6" w:space="1"/>
        <w:bottom w:val="single" w:color="auto" w:sz="6" w:space="1"/>
      </w:pBdr>
      <w:tabs>
        <w:tab w:val="left" w:pos="3969"/>
      </w:tabs>
      <w:adjustRightInd w:val="0"/>
      <w:spacing w:line="320" w:lineRule="exact"/>
      <w:jc w:val="both"/>
      <w:textAlignment w:val="baseline"/>
    </w:pPr>
    <w:rPr>
      <w:rFonts w:ascii="Arial" w:hAnsi="Arial" w:eastAsia="MS Gothic" w:cs="Times New Roman"/>
      <w:lang w:val="en-US" w:eastAsia="ja-JP" w:bidi="ar-SA"/>
    </w:rPr>
  </w:style>
  <w:style w:type="paragraph" w:customStyle="1" w:styleId="109">
    <w:name w:val="コード"/>
    <w:basedOn w:val="3"/>
    <w:uiPriority w:val="0"/>
    <w:pPr>
      <w:tabs>
        <w:tab w:val="left" w:pos="1418"/>
        <w:tab w:val="left" w:pos="3119"/>
        <w:tab w:val="left" w:pos="4820"/>
        <w:tab w:val="left" w:pos="6521"/>
      </w:tabs>
      <w:spacing w:before="20" w:after="60" w:line="240" w:lineRule="exact"/>
      <w:ind w:left="284" w:firstLine="0"/>
    </w:pPr>
    <w:rPr>
      <w:rFonts w:ascii="Courier New" w:hAnsi="Courier New"/>
    </w:rPr>
  </w:style>
  <w:style w:type="paragraph" w:customStyle="1" w:styleId="110">
    <w:name w:val="表タイトル"/>
    <w:link w:val="132"/>
    <w:qFormat/>
    <w:uiPriority w:val="0"/>
    <w:pPr>
      <w:keepNext/>
      <w:tabs>
        <w:tab w:val="left" w:pos="992"/>
      </w:tabs>
      <w:adjustRightInd w:val="0"/>
      <w:spacing w:before="60" w:after="60" w:line="240" w:lineRule="exact"/>
      <w:ind w:left="992" w:hanging="992"/>
      <w:textAlignment w:val="baseline"/>
    </w:pPr>
    <w:rPr>
      <w:rFonts w:ascii="Arial" w:hAnsi="Arial" w:eastAsia="MS Gothic" w:cs="Times New Roman"/>
      <w:lang w:val="en-US" w:eastAsia="ja-JP" w:bidi="ar-SA"/>
    </w:rPr>
  </w:style>
  <w:style w:type="paragraph" w:customStyle="1" w:styleId="111">
    <w:name w:val="SP"/>
    <w:basedOn w:val="1"/>
    <w:qFormat/>
    <w:uiPriority w:val="0"/>
    <w:pPr>
      <w:spacing w:line="300" w:lineRule="exact"/>
    </w:pPr>
  </w:style>
  <w:style w:type="paragraph" w:customStyle="1" w:styleId="112">
    <w:name w:val="表中箇条書き"/>
    <w:basedOn w:val="105"/>
    <w:next w:val="113"/>
    <w:qFormat/>
    <w:uiPriority w:val="0"/>
    <w:pPr>
      <w:numPr>
        <w:ilvl w:val="0"/>
        <w:numId w:val="12"/>
      </w:numPr>
      <w:tabs>
        <w:tab w:val="left" w:pos="267"/>
        <w:tab w:val="clear" w:pos="530"/>
      </w:tabs>
      <w:ind w:left="266" w:hanging="181"/>
    </w:pPr>
  </w:style>
  <w:style w:type="paragraph" w:customStyle="1" w:styleId="113">
    <w:name w:val="表中箇条書き続き"/>
    <w:basedOn w:val="105"/>
    <w:uiPriority w:val="0"/>
    <w:pPr>
      <w:ind w:left="267"/>
    </w:pPr>
  </w:style>
  <w:style w:type="paragraph" w:customStyle="1" w:styleId="114">
    <w:name w:val="表本文+インデント"/>
    <w:basedOn w:val="105"/>
    <w:qFormat/>
    <w:uiPriority w:val="0"/>
    <w:pPr>
      <w:ind w:left="266"/>
    </w:pPr>
  </w:style>
  <w:style w:type="paragraph" w:customStyle="1" w:styleId="115">
    <w:name w:val="表中注記"/>
    <w:qFormat/>
    <w:uiPriority w:val="0"/>
    <w:pPr>
      <w:spacing w:line="260" w:lineRule="exact"/>
      <w:ind w:left="652" w:right="57" w:hanging="595"/>
    </w:pPr>
    <w:rPr>
      <w:rFonts w:ascii="Arial" w:hAnsi="Arial" w:eastAsia="MS Gothic" w:cs="Times New Roman"/>
      <w:sz w:val="18"/>
      <w:lang w:val="en-US" w:eastAsia="ja-JP" w:bidi="ar-SA"/>
    </w:rPr>
  </w:style>
  <w:style w:type="paragraph" w:customStyle="1" w:styleId="116">
    <w:name w:val="番号無見出し"/>
    <w:basedOn w:val="4"/>
    <w:next w:val="3"/>
    <w:uiPriority w:val="0"/>
    <w:pPr>
      <w:tabs>
        <w:tab w:val="left" w:pos="794"/>
      </w:tabs>
      <w:ind w:left="794" w:hanging="794"/>
      <w:outlineLvl w:val="9"/>
    </w:pPr>
  </w:style>
  <w:style w:type="paragraph" w:customStyle="1" w:styleId="117">
    <w:name w:val="本文インデントなし"/>
    <w:basedOn w:val="3"/>
    <w:semiHidden/>
    <w:qFormat/>
    <w:uiPriority w:val="0"/>
  </w:style>
  <w:style w:type="paragraph" w:customStyle="1" w:styleId="118">
    <w:name w:val="計算式"/>
    <w:basedOn w:val="3"/>
    <w:uiPriority w:val="0"/>
    <w:pPr>
      <w:spacing w:line="80" w:lineRule="atLeast"/>
      <w:ind w:left="1000" w:firstLine="0"/>
    </w:pPr>
  </w:style>
  <w:style w:type="paragraph" w:customStyle="1" w:styleId="119">
    <w:name w:val="表中図罫無"/>
    <w:basedOn w:val="96"/>
    <w:next w:val="3"/>
    <w:uiPriority w:val="0"/>
    <w:pPr>
      <w:spacing w:after="0" w:line="280" w:lineRule="atLeast"/>
    </w:pPr>
  </w:style>
  <w:style w:type="paragraph" w:customStyle="1" w:styleId="120">
    <w:name w:val="図罫無"/>
    <w:basedOn w:val="1"/>
    <w:next w:val="3"/>
    <w:uiPriority w:val="0"/>
    <w:pPr>
      <w:kinsoku w:val="0"/>
      <w:autoSpaceDE/>
      <w:autoSpaceDN/>
      <w:spacing w:after="60" w:line="240" w:lineRule="atLeast"/>
      <w:ind w:left="142" w:right="142"/>
      <w:jc w:val="center"/>
    </w:pPr>
    <w:rPr>
      <w:rFonts w:ascii="Helvetica" w:hAnsi="Helvetica" w:eastAsia="平成角ゴシックW5"/>
      <w:sz w:val="18"/>
    </w:rPr>
  </w:style>
  <w:style w:type="paragraph" w:customStyle="1" w:styleId="121">
    <w:name w:val="copyright"/>
    <w:semiHidden/>
    <w:qFormat/>
    <w:uiPriority w:val="0"/>
    <w:pPr>
      <w:spacing w:before="60"/>
      <w:ind w:left="1701"/>
    </w:pPr>
    <w:rPr>
      <w:rFonts w:ascii="Arial" w:hAnsi="Arial" w:eastAsia="MS Mincho" w:cs="Arial"/>
      <w:sz w:val="18"/>
      <w:lang w:val="en-US" w:eastAsia="ja-JP" w:bidi="ar-SA"/>
    </w:rPr>
  </w:style>
  <w:style w:type="paragraph" w:customStyle="1" w:styleId="122">
    <w:name w:val="改訂記録_タイトル"/>
    <w:semiHidden/>
    <w:uiPriority w:val="0"/>
    <w:pPr>
      <w:spacing w:before="40"/>
      <w:ind w:left="113"/>
    </w:pPr>
    <w:rPr>
      <w:rFonts w:ascii="Arial" w:hAnsi="Arial" w:eastAsia="MS Gothic" w:cs="Times New Roman"/>
      <w:sz w:val="24"/>
      <w:lang w:val="en-US" w:eastAsia="ja-JP" w:bidi="ar-SA"/>
    </w:rPr>
  </w:style>
  <w:style w:type="paragraph" w:customStyle="1" w:styleId="123">
    <w:name w:val="改訂記録"/>
    <w:basedOn w:val="1"/>
    <w:qFormat/>
    <w:uiPriority w:val="0"/>
    <w:pPr>
      <w:widowControl/>
      <w:overflowPunct/>
      <w:autoSpaceDE/>
      <w:autoSpaceDN/>
      <w:adjustRightInd/>
      <w:spacing w:before="40" w:line="240" w:lineRule="auto"/>
      <w:ind w:left="113"/>
      <w:textAlignment w:val="auto"/>
    </w:pPr>
    <w:rPr>
      <w:rFonts w:ascii="Arial" w:hAnsi="Arial" w:eastAsia="MS Gothic"/>
      <w:sz w:val="24"/>
    </w:rPr>
  </w:style>
  <w:style w:type="paragraph" w:customStyle="1" w:styleId="124">
    <w:name w:val="付録_タイトル"/>
    <w:basedOn w:val="2"/>
    <w:semiHidden/>
    <w:qFormat/>
    <w:uiPriority w:val="0"/>
  </w:style>
  <w:style w:type="paragraph" w:customStyle="1" w:styleId="125">
    <w:name w:val="目次タイトル"/>
    <w:basedOn w:val="107"/>
    <w:semiHidden/>
    <w:qFormat/>
    <w:uiPriority w:val="0"/>
    <w:rPr>
      <w:sz w:val="36"/>
    </w:rPr>
  </w:style>
  <w:style w:type="paragraph" w:customStyle="1" w:styleId="126">
    <w:name w:val="暫定版"/>
    <w:next w:val="111"/>
    <w:uiPriority w:val="0"/>
    <w:pPr>
      <w:jc w:val="right"/>
    </w:pPr>
    <w:rPr>
      <w:rFonts w:ascii="Arial" w:hAnsi="Arial" w:eastAsia="MS Gothic" w:cs="Times New Roman"/>
      <w:color w:val="324099"/>
      <w:sz w:val="36"/>
      <w:lang w:val="en-US" w:eastAsia="ja-JP" w:bidi="ar-SA"/>
    </w:rPr>
  </w:style>
  <w:style w:type="paragraph" w:customStyle="1" w:styleId="127">
    <w:name w:val="番号付きリスト"/>
    <w:basedOn w:val="67"/>
    <w:uiPriority w:val="0"/>
    <w:pPr>
      <w:numPr>
        <w:ilvl w:val="0"/>
        <w:numId w:val="13"/>
      </w:numPr>
    </w:pPr>
  </w:style>
  <w:style w:type="paragraph" w:customStyle="1" w:styleId="128">
    <w:name w:val="文書情報"/>
    <w:basedOn w:val="1"/>
    <w:uiPriority w:val="0"/>
    <w:pPr>
      <w:spacing w:line="240" w:lineRule="atLeast"/>
      <w:jc w:val="right"/>
    </w:pPr>
    <w:rPr>
      <w:rFonts w:eastAsia="MS Gothic"/>
    </w:rPr>
  </w:style>
  <w:style w:type="paragraph" w:customStyle="1" w:styleId="129">
    <w:name w:val="段落番号継続行"/>
    <w:basedOn w:val="62"/>
    <w:uiPriority w:val="0"/>
  </w:style>
  <w:style w:type="paragraph" w:customStyle="1" w:styleId="130">
    <w:name w:val="文書プロパティ"/>
    <w:basedOn w:val="126"/>
    <w:uiPriority w:val="0"/>
    <w:pPr>
      <w:widowControl w:val="0"/>
      <w:overflowPunct w:val="0"/>
      <w:autoSpaceDE w:val="0"/>
      <w:autoSpaceDN w:val="0"/>
      <w:adjustRightInd w:val="0"/>
      <w:spacing w:line="240" w:lineRule="atLeast"/>
      <w:textAlignment w:val="baseline"/>
    </w:pPr>
    <w:rPr>
      <w:sz w:val="20"/>
    </w:rPr>
  </w:style>
  <w:style w:type="paragraph" w:customStyle="1" w:styleId="131">
    <w:name w:val="R番号"/>
    <w:uiPriority w:val="0"/>
    <w:pPr>
      <w:spacing w:line="240" w:lineRule="atLeast"/>
      <w:jc w:val="right"/>
    </w:pPr>
    <w:rPr>
      <w:rFonts w:ascii="Arial" w:hAnsi="Arial" w:eastAsia="MS Gothic" w:cs="Times New Roman"/>
      <w:sz w:val="18"/>
      <w:lang w:val="en-US" w:eastAsia="ja-JP" w:bidi="ar-SA"/>
    </w:rPr>
  </w:style>
  <w:style w:type="character" w:customStyle="1" w:styleId="132">
    <w:name w:val="表タイトル (文字)"/>
    <w:link w:val="110"/>
    <w:uiPriority w:val="0"/>
    <w:rPr>
      <w:rFonts w:ascii="Arial" w:hAnsi="Arial" w:eastAsia="MS Gothic"/>
      <w:lang w:val="en-US" w:eastAsia="ja-JP" w:bidi="ar-SA"/>
    </w:rPr>
  </w:style>
  <w:style w:type="paragraph" w:customStyle="1" w:styleId="133">
    <w:name w:val="第一インデント"/>
    <w:basedOn w:val="1"/>
    <w:uiPriority w:val="0"/>
    <w:pPr>
      <w:overflowPunct/>
      <w:spacing w:line="280" w:lineRule="exact"/>
      <w:ind w:left="312" w:right="312" w:firstLine="181"/>
      <w:jc w:val="both"/>
    </w:pPr>
    <w:rPr>
      <w:rFonts w:ascii="Century" w:hAnsi="Century"/>
      <w:kern w:val="18"/>
      <w:position w:val="2"/>
      <w:sz w:val="18"/>
    </w:rPr>
  </w:style>
  <w:style w:type="character" w:customStyle="1" w:styleId="134">
    <w:name w:val="Header Char"/>
    <w:basedOn w:val="13"/>
    <w:link w:val="38"/>
    <w:uiPriority w:val="0"/>
    <w:rPr>
      <w:rFonts w:ascii="Arial" w:hAnsi="Arial" w:eastAsia="MS Gothic"/>
    </w:rPr>
  </w:style>
  <w:style w:type="paragraph" w:customStyle="1" w:styleId="135">
    <w:name w:val="Revision"/>
    <w:hidden/>
    <w:semiHidden/>
    <w:uiPriority w:val="99"/>
    <w:rPr>
      <w:rFonts w:ascii="Times New Roman" w:hAnsi="Times New Roman" w:eastAsia="MS Mincho" w:cs="Times New Roman"/>
      <w:lang w:val="en-US" w:eastAsia="ja-JP" w:bidi="ar-SA"/>
    </w:rPr>
  </w:style>
  <w:style w:type="character" w:customStyle="1" w:styleId="136">
    <w:name w:val="Footer Char"/>
    <w:basedOn w:val="13"/>
    <w:link w:val="36"/>
    <w:uiPriority w:val="99"/>
    <w:rPr>
      <w:rFonts w:ascii="Arial" w:hAnsi="Arial" w:eastAsia="MS Gothic"/>
      <w:sz w:val="18"/>
    </w:rPr>
  </w:style>
  <w:style w:type="paragraph" w:customStyle="1" w:styleId="137">
    <w:name w:val="レジスタ上"/>
    <w:basedOn w:val="1"/>
    <w:uiPriority w:val="0"/>
    <w:pPr>
      <w:overflowPunct/>
      <w:jc w:val="center"/>
    </w:pPr>
    <w:rPr>
      <w:rFonts w:ascii="Arial" w:hAnsi="Arial" w:eastAsia="MS Gothic"/>
      <w:position w:val="2"/>
      <w:sz w:val="14"/>
    </w:rPr>
  </w:style>
  <w:style w:type="paragraph" w:customStyle="1" w:styleId="138">
    <w:name w:val="命令一覧表"/>
    <w:basedOn w:val="105"/>
    <w:link w:val="141"/>
    <w:qFormat/>
    <w:uiPriority w:val="0"/>
  </w:style>
  <w:style w:type="paragraph" w:customStyle="1" w:styleId="139">
    <w:name w:val="表本文_8pt"/>
    <w:basedOn w:val="105"/>
    <w:link w:val="142"/>
    <w:qFormat/>
    <w:uiPriority w:val="0"/>
    <w:rPr>
      <w:sz w:val="16"/>
      <w:szCs w:val="16"/>
    </w:rPr>
  </w:style>
  <w:style w:type="character" w:customStyle="1" w:styleId="140">
    <w:name w:val="表本文 (文字)"/>
    <w:basedOn w:val="13"/>
    <w:link w:val="105"/>
    <w:uiPriority w:val="0"/>
    <w:rPr>
      <w:rFonts w:ascii="Arial" w:hAnsi="Arial" w:eastAsia="MS Gothic"/>
      <w:sz w:val="18"/>
    </w:rPr>
  </w:style>
  <w:style w:type="character" w:customStyle="1" w:styleId="141">
    <w:name w:val="命令一覧表 (文字)"/>
    <w:basedOn w:val="140"/>
    <w:link w:val="138"/>
    <w:uiPriority w:val="0"/>
    <w:rPr>
      <w:rFonts w:ascii="Arial" w:hAnsi="Arial" w:eastAsia="MS Gothic"/>
      <w:sz w:val="18"/>
    </w:rPr>
  </w:style>
  <w:style w:type="character" w:customStyle="1" w:styleId="142">
    <w:name w:val="表本文_8pt (文字)"/>
    <w:basedOn w:val="140"/>
    <w:link w:val="139"/>
    <w:uiPriority w:val="0"/>
    <w:rPr>
      <w:rFonts w:ascii="Arial" w:hAnsi="Arial" w:eastAsia="MS Gothic"/>
      <w:sz w:val="16"/>
      <w:szCs w:val="16"/>
    </w:rPr>
  </w:style>
  <w:style w:type="paragraph" w:customStyle="1" w:styleId="143">
    <w:name w:val="font5"/>
    <w:basedOn w:val="1"/>
    <w:uiPriority w:val="0"/>
    <w:pPr>
      <w:widowControl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S PGothic" w:hAnsi="MS PGothic" w:eastAsia="MS PGothic" w:cs="MS PGothic"/>
      <w:sz w:val="12"/>
      <w:szCs w:val="12"/>
    </w:rPr>
  </w:style>
  <w:style w:type="paragraph" w:customStyle="1" w:styleId="144">
    <w:name w:val="font6"/>
    <w:basedOn w:val="1"/>
    <w:uiPriority w:val="0"/>
    <w:pPr>
      <w:widowControl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hAnsi="Meiryo" w:eastAsia="Meiryo" w:cs="Meiryo"/>
      <w:b/>
      <w:bCs/>
      <w:sz w:val="16"/>
      <w:szCs w:val="16"/>
    </w:rPr>
  </w:style>
  <w:style w:type="paragraph" w:customStyle="1" w:styleId="145">
    <w:name w:val="font7"/>
    <w:basedOn w:val="1"/>
    <w:uiPriority w:val="0"/>
    <w:pPr>
      <w:widowControl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hAnsi="Meiryo" w:eastAsia="Meiryo" w:cs="Meiryo"/>
      <w:sz w:val="12"/>
      <w:szCs w:val="12"/>
    </w:rPr>
  </w:style>
  <w:style w:type="paragraph" w:customStyle="1" w:styleId="146">
    <w:name w:val="font8"/>
    <w:basedOn w:val="1"/>
    <w:uiPriority w:val="0"/>
    <w:pPr>
      <w:widowControl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hAnsi="Meiryo" w:eastAsia="Meiryo" w:cs="Meiryo"/>
      <w:sz w:val="16"/>
      <w:szCs w:val="16"/>
    </w:rPr>
  </w:style>
  <w:style w:type="paragraph" w:customStyle="1" w:styleId="147">
    <w:name w:val="xl74"/>
    <w:basedOn w:val="1"/>
    <w:uiPriority w:val="0"/>
    <w:pPr>
      <w:widowControl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hAnsi="Meiryo" w:eastAsia="Meiryo" w:cs="Meiryo"/>
      <w:sz w:val="24"/>
      <w:szCs w:val="24"/>
    </w:rPr>
  </w:style>
  <w:style w:type="paragraph" w:customStyle="1" w:styleId="148">
    <w:name w:val="xl75"/>
    <w:basedOn w:val="1"/>
    <w:uiPriority w:val="0"/>
    <w:pPr>
      <w:widowControl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hAnsi="Meiryo" w:eastAsia="Meiryo" w:cs="Meiryo"/>
      <w:sz w:val="24"/>
      <w:szCs w:val="24"/>
    </w:rPr>
  </w:style>
  <w:style w:type="paragraph" w:customStyle="1" w:styleId="149">
    <w:name w:val="xl76"/>
    <w:basedOn w:val="1"/>
    <w:uiPriority w:val="0"/>
    <w:pPr>
      <w:widowControl/>
      <w:overflowPunct/>
      <w:autoSpaceDE/>
      <w:autoSpaceDN/>
      <w:adjustRightInd/>
      <w:spacing w:before="100" w:beforeAutospacing="1" w:after="100" w:afterAutospacing="1" w:line="240" w:lineRule="auto"/>
      <w:jc w:val="center"/>
      <w:textAlignment w:val="auto"/>
    </w:pPr>
    <w:rPr>
      <w:rFonts w:ascii="Meiryo" w:hAnsi="Meiryo" w:eastAsia="Meiryo" w:cs="Meiryo"/>
      <w:sz w:val="24"/>
      <w:szCs w:val="24"/>
    </w:rPr>
  </w:style>
  <w:style w:type="paragraph" w:customStyle="1" w:styleId="150">
    <w:name w:val="xl77"/>
    <w:basedOn w:val="1"/>
    <w:uiPriority w:val="0"/>
    <w:pPr>
      <w:widowControl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hAnsi="Meiryo" w:eastAsia="Meiryo" w:cs="Meiryo"/>
      <w:sz w:val="24"/>
      <w:szCs w:val="24"/>
    </w:rPr>
  </w:style>
  <w:style w:type="paragraph" w:customStyle="1" w:styleId="151">
    <w:name w:val="xl78"/>
    <w:basedOn w:val="1"/>
    <w:uiPriority w:val="0"/>
    <w:pPr>
      <w:widowControl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hAnsi="Meiryo" w:eastAsia="Meiryo" w:cs="Meiryo"/>
      <w:b/>
      <w:bCs/>
      <w:sz w:val="24"/>
      <w:szCs w:val="24"/>
    </w:rPr>
  </w:style>
  <w:style w:type="paragraph" w:customStyle="1" w:styleId="152">
    <w:name w:val="xl79"/>
    <w:basedOn w:val="1"/>
    <w:uiPriority w:val="0"/>
    <w:pPr>
      <w:widowControl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hAnsi="Meiryo" w:eastAsia="Meiryo" w:cs="Meiryo"/>
      <w:b/>
      <w:bCs/>
      <w:sz w:val="24"/>
      <w:szCs w:val="24"/>
    </w:rPr>
  </w:style>
  <w:style w:type="paragraph" w:customStyle="1" w:styleId="153">
    <w:name w:val="xl80"/>
    <w:basedOn w:val="1"/>
    <w:uiPriority w:val="0"/>
    <w:pPr>
      <w:widowControl/>
      <w:pBdr>
        <w:top w:val="single" w:color="auto" w:sz="8" w:space="0"/>
        <w:left w:val="single" w:color="auto" w:sz="8" w:space="0"/>
      </w:pBdr>
      <w:shd w:val="clear" w:color="000000" w:fill="FFFF00"/>
      <w:overflowPunct/>
      <w:autoSpaceDE/>
      <w:autoSpaceDN/>
      <w:adjustRightInd/>
      <w:spacing w:before="100" w:beforeAutospacing="1" w:after="100" w:afterAutospacing="1" w:line="240" w:lineRule="auto"/>
      <w:jc w:val="center"/>
      <w:textAlignment w:val="auto"/>
    </w:pPr>
    <w:rPr>
      <w:rFonts w:ascii="Meiryo" w:hAnsi="Meiryo" w:eastAsia="Meiryo" w:cs="Meiryo"/>
      <w:b/>
      <w:bCs/>
      <w:sz w:val="16"/>
      <w:szCs w:val="16"/>
    </w:rPr>
  </w:style>
  <w:style w:type="paragraph" w:customStyle="1" w:styleId="154">
    <w:name w:val="xl81"/>
    <w:basedOn w:val="1"/>
    <w:uiPriority w:val="0"/>
    <w:pPr>
      <w:widowControl/>
      <w:pBdr>
        <w:top w:val="single" w:color="auto" w:sz="8" w:space="0"/>
        <w:right w:val="single" w:color="auto" w:sz="4" w:space="0"/>
      </w:pBdr>
      <w:shd w:val="clear" w:color="000000" w:fill="FFFF00"/>
      <w:overflowPunct/>
      <w:autoSpaceDE/>
      <w:autoSpaceDN/>
      <w:adjustRightInd/>
      <w:spacing w:before="100" w:beforeAutospacing="1" w:after="100" w:afterAutospacing="1" w:line="240" w:lineRule="auto"/>
      <w:jc w:val="center"/>
      <w:textAlignment w:val="auto"/>
    </w:pPr>
    <w:rPr>
      <w:rFonts w:ascii="Meiryo" w:hAnsi="Meiryo" w:eastAsia="Meiryo" w:cs="Meiryo"/>
      <w:b/>
      <w:bCs/>
      <w:sz w:val="16"/>
      <w:szCs w:val="16"/>
    </w:rPr>
  </w:style>
  <w:style w:type="paragraph" w:customStyle="1" w:styleId="155">
    <w:name w:val="xl82"/>
    <w:basedOn w:val="1"/>
    <w:uiPriority w:val="0"/>
    <w:pPr>
      <w:widowControl/>
      <w:pBdr>
        <w:top w:val="single" w:color="auto" w:sz="8" w:space="0"/>
        <w:left w:val="single" w:color="auto" w:sz="4" w:space="0"/>
        <w:right w:val="dotted" w:color="auto" w:sz="4" w:space="0"/>
      </w:pBdr>
      <w:shd w:val="clear" w:color="000000" w:fill="FFFF00"/>
      <w:overflowPunct/>
      <w:autoSpaceDE/>
      <w:autoSpaceDN/>
      <w:adjustRightInd/>
      <w:spacing w:before="100" w:beforeAutospacing="1" w:after="100" w:afterAutospacing="1" w:line="240" w:lineRule="auto"/>
      <w:jc w:val="center"/>
      <w:textAlignment w:val="auto"/>
    </w:pPr>
    <w:rPr>
      <w:rFonts w:ascii="Meiryo" w:hAnsi="Meiryo" w:eastAsia="Meiryo" w:cs="Meiryo"/>
      <w:b/>
      <w:bCs/>
      <w:sz w:val="16"/>
      <w:szCs w:val="16"/>
    </w:rPr>
  </w:style>
  <w:style w:type="paragraph" w:customStyle="1" w:styleId="156">
    <w:name w:val="xl83"/>
    <w:basedOn w:val="1"/>
    <w:uiPriority w:val="0"/>
    <w:pPr>
      <w:widowControl/>
      <w:pBdr>
        <w:top w:val="single" w:color="auto" w:sz="8" w:space="0"/>
        <w:left w:val="dotted" w:color="auto" w:sz="4" w:space="0"/>
        <w:right w:val="single" w:color="auto" w:sz="4" w:space="0"/>
      </w:pBdr>
      <w:shd w:val="clear" w:color="000000" w:fill="FFFF00"/>
      <w:overflowPunct/>
      <w:autoSpaceDE/>
      <w:autoSpaceDN/>
      <w:adjustRightInd/>
      <w:spacing w:before="100" w:beforeAutospacing="1" w:after="100" w:afterAutospacing="1" w:line="240" w:lineRule="auto"/>
      <w:jc w:val="center"/>
      <w:textAlignment w:val="auto"/>
    </w:pPr>
    <w:rPr>
      <w:rFonts w:ascii="Meiryo" w:hAnsi="Meiryo" w:eastAsia="Meiryo" w:cs="Meiryo"/>
      <w:b/>
      <w:bCs/>
      <w:sz w:val="16"/>
      <w:szCs w:val="16"/>
    </w:rPr>
  </w:style>
  <w:style w:type="paragraph" w:customStyle="1" w:styleId="157">
    <w:name w:val="xl84"/>
    <w:basedOn w:val="1"/>
    <w:uiPriority w:val="0"/>
    <w:pPr>
      <w:widowControl/>
      <w:pBdr>
        <w:top w:val="single" w:color="auto" w:sz="8" w:space="0"/>
        <w:left w:val="single" w:color="auto" w:sz="4" w:space="0"/>
        <w:right w:val="single" w:color="auto" w:sz="4" w:space="0"/>
      </w:pBdr>
      <w:shd w:val="clear" w:color="000000" w:fill="FFFF00"/>
      <w:overflowPunct/>
      <w:autoSpaceDE/>
      <w:autoSpaceDN/>
      <w:adjustRightInd/>
      <w:spacing w:before="100" w:beforeAutospacing="1" w:after="100" w:afterAutospacing="1" w:line="240" w:lineRule="auto"/>
      <w:jc w:val="center"/>
      <w:textAlignment w:val="auto"/>
    </w:pPr>
    <w:rPr>
      <w:rFonts w:ascii="Meiryo" w:hAnsi="Meiryo" w:eastAsia="Meiryo" w:cs="Meiryo"/>
      <w:b/>
      <w:bCs/>
      <w:sz w:val="16"/>
      <w:szCs w:val="16"/>
    </w:rPr>
  </w:style>
  <w:style w:type="paragraph" w:customStyle="1" w:styleId="158">
    <w:name w:val="xl85"/>
    <w:basedOn w:val="1"/>
    <w:uiPriority w:val="0"/>
    <w:pPr>
      <w:widowControl/>
      <w:pBdr>
        <w:top w:val="single" w:color="auto" w:sz="8" w:space="0"/>
        <w:left w:val="single" w:color="auto" w:sz="4" w:space="0"/>
        <w:bottom w:val="single" w:color="auto" w:sz="4" w:space="0"/>
        <w:right w:val="single" w:color="auto" w:sz="4" w:space="0"/>
      </w:pBdr>
      <w:shd w:val="clear" w:color="000000" w:fill="FFFF00"/>
      <w:overflowPunct/>
      <w:autoSpaceDE/>
      <w:autoSpaceDN/>
      <w:adjustRightInd/>
      <w:spacing w:before="100" w:beforeAutospacing="1" w:after="100" w:afterAutospacing="1" w:line="240" w:lineRule="auto"/>
      <w:jc w:val="center"/>
      <w:textAlignment w:val="auto"/>
    </w:pPr>
    <w:rPr>
      <w:rFonts w:ascii="Meiryo" w:hAnsi="Meiryo" w:eastAsia="Meiryo" w:cs="Meiryo"/>
      <w:b/>
      <w:bCs/>
      <w:sz w:val="16"/>
      <w:szCs w:val="16"/>
    </w:rPr>
  </w:style>
  <w:style w:type="paragraph" w:customStyle="1" w:styleId="159">
    <w:name w:val="xl86"/>
    <w:basedOn w:val="1"/>
    <w:uiPriority w:val="0"/>
    <w:pPr>
      <w:widowControl/>
      <w:pBdr>
        <w:top w:val="single" w:color="auto" w:sz="8" w:space="0"/>
        <w:left w:val="single" w:color="auto" w:sz="4" w:space="0"/>
        <w:bottom w:val="single" w:color="auto" w:sz="4" w:space="0"/>
        <w:right w:val="single" w:color="auto" w:sz="8" w:space="0"/>
      </w:pBdr>
      <w:shd w:val="clear" w:color="000000" w:fill="FFFF00"/>
      <w:overflowPunct/>
      <w:autoSpaceDE/>
      <w:autoSpaceDN/>
      <w:adjustRightInd/>
      <w:spacing w:before="100" w:beforeAutospacing="1" w:after="100" w:afterAutospacing="1" w:line="240" w:lineRule="auto"/>
      <w:jc w:val="center"/>
      <w:textAlignment w:val="auto"/>
    </w:pPr>
    <w:rPr>
      <w:rFonts w:ascii="Meiryo" w:hAnsi="Meiryo" w:eastAsia="Meiryo" w:cs="Meiryo"/>
      <w:b/>
      <w:bCs/>
      <w:sz w:val="16"/>
      <w:szCs w:val="16"/>
    </w:rPr>
  </w:style>
  <w:style w:type="paragraph" w:customStyle="1" w:styleId="160">
    <w:name w:val="xl87"/>
    <w:basedOn w:val="1"/>
    <w:uiPriority w:val="0"/>
    <w:pPr>
      <w:widowControl/>
      <w:pBdr>
        <w:left w:val="single" w:color="auto" w:sz="8" w:space="0"/>
        <w:bottom w:val="single" w:color="auto" w:sz="8" w:space="0"/>
      </w:pBdr>
      <w:shd w:val="clear" w:color="000000" w:fill="FFFF00"/>
      <w:overflowPunct/>
      <w:autoSpaceDE/>
      <w:autoSpaceDN/>
      <w:adjustRightInd/>
      <w:spacing w:before="100" w:beforeAutospacing="1" w:after="100" w:afterAutospacing="1" w:line="240" w:lineRule="auto"/>
      <w:jc w:val="center"/>
      <w:textAlignment w:val="auto"/>
    </w:pPr>
    <w:rPr>
      <w:rFonts w:ascii="Meiryo" w:hAnsi="Meiryo" w:eastAsia="Meiryo" w:cs="Meiryo"/>
      <w:b/>
      <w:bCs/>
      <w:sz w:val="16"/>
      <w:szCs w:val="16"/>
    </w:rPr>
  </w:style>
  <w:style w:type="paragraph" w:customStyle="1" w:styleId="161">
    <w:name w:val="xl88"/>
    <w:basedOn w:val="1"/>
    <w:uiPriority w:val="0"/>
    <w:pPr>
      <w:widowControl/>
      <w:pBdr>
        <w:bottom w:val="single" w:color="auto" w:sz="8" w:space="0"/>
        <w:right w:val="single" w:color="auto" w:sz="4" w:space="0"/>
      </w:pBdr>
      <w:shd w:val="clear" w:color="000000" w:fill="FFFF00"/>
      <w:overflowPunct/>
      <w:autoSpaceDE/>
      <w:autoSpaceDN/>
      <w:adjustRightInd/>
      <w:spacing w:before="100" w:beforeAutospacing="1" w:after="100" w:afterAutospacing="1" w:line="240" w:lineRule="auto"/>
      <w:jc w:val="center"/>
      <w:textAlignment w:val="auto"/>
    </w:pPr>
    <w:rPr>
      <w:rFonts w:ascii="Meiryo" w:hAnsi="Meiryo" w:eastAsia="Meiryo" w:cs="Meiryo"/>
      <w:b/>
      <w:bCs/>
      <w:sz w:val="16"/>
      <w:szCs w:val="16"/>
    </w:rPr>
  </w:style>
  <w:style w:type="paragraph" w:customStyle="1" w:styleId="162">
    <w:name w:val="xl89"/>
    <w:basedOn w:val="1"/>
    <w:uiPriority w:val="0"/>
    <w:pPr>
      <w:widowControl/>
      <w:pBdr>
        <w:left w:val="single" w:color="auto" w:sz="4" w:space="0"/>
        <w:bottom w:val="single" w:color="auto" w:sz="8" w:space="0"/>
        <w:right w:val="dotted" w:color="auto" w:sz="4" w:space="0"/>
      </w:pBdr>
      <w:shd w:val="clear" w:color="000000" w:fill="FFFF00"/>
      <w:overflowPunct/>
      <w:autoSpaceDE/>
      <w:autoSpaceDN/>
      <w:adjustRightInd/>
      <w:spacing w:before="100" w:beforeAutospacing="1" w:after="100" w:afterAutospacing="1" w:line="240" w:lineRule="auto"/>
      <w:jc w:val="center"/>
      <w:textAlignment w:val="auto"/>
    </w:pPr>
    <w:rPr>
      <w:rFonts w:ascii="Meiryo" w:hAnsi="Meiryo" w:eastAsia="Meiryo" w:cs="Meiryo"/>
      <w:b/>
      <w:bCs/>
      <w:sz w:val="16"/>
      <w:szCs w:val="16"/>
    </w:rPr>
  </w:style>
  <w:style w:type="paragraph" w:customStyle="1" w:styleId="163">
    <w:name w:val="xl90"/>
    <w:basedOn w:val="1"/>
    <w:uiPriority w:val="0"/>
    <w:pPr>
      <w:widowControl/>
      <w:pBdr>
        <w:left w:val="dotted" w:color="auto" w:sz="4" w:space="0"/>
        <w:bottom w:val="single" w:color="auto" w:sz="8" w:space="0"/>
        <w:right w:val="single" w:color="auto" w:sz="4" w:space="0"/>
      </w:pBdr>
      <w:shd w:val="clear" w:color="000000" w:fill="FFFF00"/>
      <w:overflowPunct/>
      <w:autoSpaceDE/>
      <w:autoSpaceDN/>
      <w:adjustRightInd/>
      <w:spacing w:before="100" w:beforeAutospacing="1" w:after="100" w:afterAutospacing="1" w:line="240" w:lineRule="auto"/>
      <w:jc w:val="center"/>
      <w:textAlignment w:val="auto"/>
    </w:pPr>
    <w:rPr>
      <w:rFonts w:ascii="Meiryo" w:hAnsi="Meiryo" w:eastAsia="Meiryo" w:cs="Meiryo"/>
      <w:b/>
      <w:bCs/>
      <w:sz w:val="16"/>
      <w:szCs w:val="16"/>
    </w:rPr>
  </w:style>
  <w:style w:type="paragraph" w:customStyle="1" w:styleId="164">
    <w:name w:val="xl91"/>
    <w:basedOn w:val="1"/>
    <w:uiPriority w:val="0"/>
    <w:pPr>
      <w:widowControl/>
      <w:pBdr>
        <w:left w:val="single" w:color="auto" w:sz="4" w:space="0"/>
        <w:bottom w:val="single" w:color="auto" w:sz="8" w:space="0"/>
        <w:right w:val="single" w:color="auto" w:sz="4" w:space="0"/>
      </w:pBdr>
      <w:shd w:val="clear" w:color="000000" w:fill="FFFF00"/>
      <w:overflowPunct/>
      <w:autoSpaceDE/>
      <w:autoSpaceDN/>
      <w:adjustRightInd/>
      <w:spacing w:before="100" w:beforeAutospacing="1" w:after="100" w:afterAutospacing="1" w:line="240" w:lineRule="auto"/>
      <w:jc w:val="center"/>
      <w:textAlignment w:val="auto"/>
    </w:pPr>
    <w:rPr>
      <w:rFonts w:ascii="Meiryo" w:hAnsi="Meiryo" w:eastAsia="Meiryo" w:cs="Meiryo"/>
      <w:b/>
      <w:bCs/>
      <w:sz w:val="16"/>
      <w:szCs w:val="16"/>
    </w:rPr>
  </w:style>
  <w:style w:type="paragraph" w:customStyle="1" w:styleId="165">
    <w:name w:val="xl92"/>
    <w:basedOn w:val="1"/>
    <w:uiPriority w:val="0"/>
    <w:pPr>
      <w:widowControl/>
      <w:pBdr>
        <w:top w:val="single" w:color="auto" w:sz="4" w:space="0"/>
        <w:left w:val="single" w:color="auto" w:sz="4" w:space="0"/>
        <w:bottom w:val="single" w:color="auto" w:sz="8" w:space="0"/>
        <w:right w:val="dotted" w:color="auto" w:sz="4" w:space="0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jc w:val="center"/>
      <w:textAlignment w:val="auto"/>
    </w:pPr>
    <w:rPr>
      <w:rFonts w:ascii="Meiryo" w:hAnsi="Meiryo" w:eastAsia="Meiryo" w:cs="Meiryo"/>
      <w:b/>
      <w:bCs/>
      <w:sz w:val="16"/>
      <w:szCs w:val="16"/>
    </w:rPr>
  </w:style>
  <w:style w:type="paragraph" w:customStyle="1" w:styleId="166">
    <w:name w:val="xl93"/>
    <w:basedOn w:val="1"/>
    <w:uiPriority w:val="0"/>
    <w:pPr>
      <w:widowControl/>
      <w:pBdr>
        <w:top w:val="single" w:color="auto" w:sz="4" w:space="0"/>
        <w:left w:val="dotted" w:color="auto" w:sz="4" w:space="0"/>
        <w:bottom w:val="single" w:color="auto" w:sz="8" w:space="0"/>
        <w:right w:val="dotted" w:color="auto" w:sz="4" w:space="0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jc w:val="center"/>
      <w:textAlignment w:val="auto"/>
    </w:pPr>
    <w:rPr>
      <w:rFonts w:ascii="Meiryo" w:hAnsi="Meiryo" w:eastAsia="Meiryo" w:cs="Meiryo"/>
      <w:b/>
      <w:bCs/>
      <w:sz w:val="16"/>
      <w:szCs w:val="16"/>
    </w:rPr>
  </w:style>
  <w:style w:type="paragraph" w:customStyle="1" w:styleId="167">
    <w:name w:val="xl94"/>
    <w:basedOn w:val="1"/>
    <w:uiPriority w:val="0"/>
    <w:pPr>
      <w:widowControl/>
      <w:pBdr>
        <w:top w:val="single" w:color="auto" w:sz="4" w:space="0"/>
        <w:left w:val="dotted" w:color="auto" w:sz="4" w:space="0"/>
        <w:bottom w:val="single" w:color="auto" w:sz="8" w:space="0"/>
        <w:right w:val="single" w:color="auto" w:sz="8" w:space="0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jc w:val="center"/>
      <w:textAlignment w:val="auto"/>
    </w:pPr>
    <w:rPr>
      <w:rFonts w:ascii="Meiryo" w:hAnsi="Meiryo" w:eastAsia="Meiryo" w:cs="Meiryo"/>
      <w:b/>
      <w:bCs/>
      <w:sz w:val="16"/>
      <w:szCs w:val="16"/>
    </w:rPr>
  </w:style>
  <w:style w:type="paragraph" w:customStyle="1" w:styleId="168">
    <w:name w:val="xl95"/>
    <w:basedOn w:val="1"/>
    <w:uiPriority w:val="0"/>
    <w:pPr>
      <w:widowControl/>
      <w:pBdr>
        <w:top w:val="single" w:color="auto" w:sz="8" w:space="0"/>
        <w:left w:val="single" w:color="auto" w:sz="8" w:space="0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hAnsi="Meiryo" w:eastAsia="Meiryo" w:cs="Meiryo"/>
      <w:sz w:val="16"/>
      <w:szCs w:val="16"/>
    </w:rPr>
  </w:style>
  <w:style w:type="paragraph" w:customStyle="1" w:styleId="169">
    <w:name w:val="xl96"/>
    <w:basedOn w:val="1"/>
    <w:uiPriority w:val="0"/>
    <w:pPr>
      <w:widowControl/>
      <w:pBdr>
        <w:top w:val="single" w:color="auto" w:sz="8" w:space="0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hAnsi="Meiryo" w:eastAsia="Meiryo" w:cs="Meiryo"/>
      <w:sz w:val="16"/>
      <w:szCs w:val="16"/>
    </w:rPr>
  </w:style>
  <w:style w:type="paragraph" w:customStyle="1" w:styleId="170">
    <w:name w:val="xl97"/>
    <w:basedOn w:val="1"/>
    <w:uiPriority w:val="0"/>
    <w:pPr>
      <w:widowControl/>
      <w:pBdr>
        <w:top w:val="single" w:color="auto" w:sz="8" w:space="0"/>
        <w:left w:val="single" w:color="auto" w:sz="4" w:space="0"/>
        <w:right w:val="dotted" w:color="auto" w:sz="4" w:space="0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hAnsi="Meiryo" w:eastAsia="Meiryo" w:cs="Meiryo"/>
      <w:sz w:val="16"/>
      <w:szCs w:val="16"/>
    </w:rPr>
  </w:style>
  <w:style w:type="paragraph" w:customStyle="1" w:styleId="171">
    <w:name w:val="xl98"/>
    <w:basedOn w:val="1"/>
    <w:uiPriority w:val="0"/>
    <w:pPr>
      <w:widowControl/>
      <w:pBdr>
        <w:top w:val="single" w:color="auto" w:sz="8" w:space="0"/>
        <w:left w:val="dotted" w:color="auto" w:sz="4" w:space="0"/>
        <w:bottom w:val="single" w:color="auto" w:sz="4" w:space="0"/>
        <w:right w:val="single" w:color="auto" w:sz="4" w:space="0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hAnsi="Meiryo" w:eastAsia="Meiryo" w:cs="Meiryo"/>
      <w:sz w:val="16"/>
      <w:szCs w:val="16"/>
    </w:rPr>
  </w:style>
  <w:style w:type="paragraph" w:customStyle="1" w:styleId="172">
    <w:name w:val="xl99"/>
    <w:basedOn w:val="1"/>
    <w:uiPriority w:val="0"/>
    <w:pPr>
      <w:widowControl/>
      <w:pBdr>
        <w:top w:val="single" w:color="auto" w:sz="8" w:space="0"/>
        <w:left w:val="single" w:color="auto" w:sz="4" w:space="0"/>
        <w:bottom w:val="single" w:color="auto" w:sz="4" w:space="0"/>
        <w:right w:val="single" w:color="auto" w:sz="4" w:space="0"/>
      </w:pBdr>
      <w:overflowPunct/>
      <w:autoSpaceDE/>
      <w:autoSpaceDN/>
      <w:adjustRightInd/>
      <w:spacing w:before="100" w:beforeAutospacing="1" w:after="100" w:afterAutospacing="1" w:line="240" w:lineRule="auto"/>
      <w:jc w:val="center"/>
      <w:textAlignment w:val="auto"/>
    </w:pPr>
    <w:rPr>
      <w:rFonts w:ascii="Meiryo" w:hAnsi="Meiryo" w:eastAsia="Meiryo" w:cs="Meiryo"/>
      <w:sz w:val="16"/>
      <w:szCs w:val="16"/>
    </w:rPr>
  </w:style>
  <w:style w:type="paragraph" w:customStyle="1" w:styleId="173">
    <w:name w:val="xl100"/>
    <w:basedOn w:val="1"/>
    <w:uiPriority w:val="0"/>
    <w:pPr>
      <w:widowControl/>
      <w:pBdr>
        <w:top w:val="single" w:color="auto" w:sz="8" w:space="0"/>
        <w:left w:val="single" w:color="auto" w:sz="4" w:space="0"/>
        <w:bottom w:val="single" w:color="auto" w:sz="4" w:space="0"/>
        <w:right w:val="dotted" w:color="auto" w:sz="4" w:space="0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hAnsi="Meiryo" w:eastAsia="Meiryo" w:cs="Meiryo"/>
      <w:sz w:val="16"/>
      <w:szCs w:val="16"/>
    </w:rPr>
  </w:style>
  <w:style w:type="paragraph" w:customStyle="1" w:styleId="174">
    <w:name w:val="xl101"/>
    <w:basedOn w:val="1"/>
    <w:uiPriority w:val="0"/>
    <w:pPr>
      <w:widowControl/>
      <w:pBdr>
        <w:top w:val="single" w:color="auto" w:sz="8" w:space="0"/>
        <w:left w:val="dotted" w:color="auto" w:sz="4" w:space="0"/>
        <w:bottom w:val="single" w:color="auto" w:sz="4" w:space="0"/>
        <w:right w:val="dotted" w:color="auto" w:sz="4" w:space="0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hAnsi="Meiryo" w:eastAsia="Meiryo" w:cs="Meiryo"/>
      <w:sz w:val="16"/>
      <w:szCs w:val="16"/>
    </w:rPr>
  </w:style>
  <w:style w:type="paragraph" w:customStyle="1" w:styleId="175">
    <w:name w:val="xl102"/>
    <w:basedOn w:val="1"/>
    <w:uiPriority w:val="0"/>
    <w:pPr>
      <w:widowControl/>
      <w:pBdr>
        <w:top w:val="single" w:color="auto" w:sz="8" w:space="0"/>
        <w:left w:val="dotted" w:color="auto" w:sz="4" w:space="0"/>
        <w:bottom w:val="single" w:color="auto" w:sz="4" w:space="0"/>
        <w:right w:val="single" w:color="auto" w:sz="8" w:space="0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hAnsi="Meiryo" w:eastAsia="Meiryo" w:cs="Meiryo"/>
      <w:sz w:val="16"/>
      <w:szCs w:val="16"/>
    </w:rPr>
  </w:style>
  <w:style w:type="paragraph" w:customStyle="1" w:styleId="176">
    <w:name w:val="xl103"/>
    <w:basedOn w:val="1"/>
    <w:uiPriority w:val="0"/>
    <w:pPr>
      <w:widowControl/>
      <w:pBdr>
        <w:left w:val="single" w:color="auto" w:sz="8" w:space="0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hAnsi="Meiryo" w:eastAsia="Meiryo" w:cs="Meiryo"/>
      <w:sz w:val="16"/>
      <w:szCs w:val="16"/>
    </w:rPr>
  </w:style>
  <w:style w:type="paragraph" w:customStyle="1" w:styleId="177">
    <w:name w:val="xl104"/>
    <w:basedOn w:val="1"/>
    <w:uiPriority w:val="0"/>
    <w:pPr>
      <w:widowControl/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hAnsi="Meiryo" w:eastAsia="Meiryo" w:cs="Meiryo"/>
      <w:sz w:val="16"/>
      <w:szCs w:val="16"/>
    </w:rPr>
  </w:style>
  <w:style w:type="paragraph" w:customStyle="1" w:styleId="178">
    <w:name w:val="xl105"/>
    <w:basedOn w:val="1"/>
    <w:uiPriority w:val="0"/>
    <w:pPr>
      <w:widowControl/>
      <w:pBdr>
        <w:left w:val="single" w:color="auto" w:sz="4" w:space="0"/>
        <w:bottom w:val="single" w:color="auto" w:sz="4" w:space="0"/>
        <w:right w:val="dotted" w:color="auto" w:sz="4" w:space="0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hAnsi="Meiryo" w:eastAsia="Meiryo" w:cs="Meiryo"/>
      <w:sz w:val="16"/>
      <w:szCs w:val="16"/>
    </w:rPr>
  </w:style>
  <w:style w:type="paragraph" w:customStyle="1" w:styleId="179">
    <w:name w:val="xl106"/>
    <w:basedOn w:val="1"/>
    <w:uiPriority w:val="0"/>
    <w:pPr>
      <w:widowControl/>
      <w:pBdr>
        <w:top w:val="single" w:color="auto" w:sz="4" w:space="0"/>
        <w:left w:val="dotted" w:color="auto" w:sz="4" w:space="0"/>
        <w:bottom w:val="single" w:color="auto" w:sz="4" w:space="0"/>
        <w:right w:val="single" w:color="auto" w:sz="4" w:space="0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hAnsi="Meiryo" w:eastAsia="Meiryo" w:cs="Meiryo"/>
      <w:sz w:val="16"/>
      <w:szCs w:val="16"/>
    </w:rPr>
  </w:style>
  <w:style w:type="paragraph" w:customStyle="1" w:styleId="180">
    <w:name w:val="xl107"/>
    <w:basedOn w:val="1"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overflowPunct/>
      <w:autoSpaceDE/>
      <w:autoSpaceDN/>
      <w:adjustRightInd/>
      <w:spacing w:before="100" w:beforeAutospacing="1" w:after="100" w:afterAutospacing="1" w:line="240" w:lineRule="auto"/>
      <w:jc w:val="center"/>
      <w:textAlignment w:val="auto"/>
    </w:pPr>
    <w:rPr>
      <w:rFonts w:ascii="Meiryo" w:hAnsi="Meiryo" w:eastAsia="Meiryo" w:cs="Meiryo"/>
      <w:sz w:val="16"/>
      <w:szCs w:val="16"/>
    </w:rPr>
  </w:style>
  <w:style w:type="paragraph" w:customStyle="1" w:styleId="181">
    <w:name w:val="xl108"/>
    <w:basedOn w:val="1"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dotted" w:color="auto" w:sz="4" w:space="0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hAnsi="Meiryo" w:eastAsia="Meiryo" w:cs="Meiryo"/>
      <w:sz w:val="16"/>
      <w:szCs w:val="16"/>
    </w:rPr>
  </w:style>
  <w:style w:type="paragraph" w:customStyle="1" w:styleId="182">
    <w:name w:val="xl109"/>
    <w:basedOn w:val="1"/>
    <w:uiPriority w:val="0"/>
    <w:pPr>
      <w:widowControl/>
      <w:pBdr>
        <w:top w:val="single" w:color="auto" w:sz="4" w:space="0"/>
        <w:left w:val="dotted" w:color="auto" w:sz="4" w:space="0"/>
        <w:bottom w:val="single" w:color="auto" w:sz="4" w:space="0"/>
        <w:right w:val="dotted" w:color="auto" w:sz="4" w:space="0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hAnsi="Meiryo" w:eastAsia="Meiryo" w:cs="Meiryo"/>
      <w:sz w:val="16"/>
      <w:szCs w:val="16"/>
    </w:rPr>
  </w:style>
  <w:style w:type="paragraph" w:customStyle="1" w:styleId="183">
    <w:name w:val="xl110"/>
    <w:basedOn w:val="1"/>
    <w:uiPriority w:val="0"/>
    <w:pPr>
      <w:widowControl/>
      <w:pBdr>
        <w:top w:val="single" w:color="auto" w:sz="4" w:space="0"/>
        <w:left w:val="dotted" w:color="auto" w:sz="4" w:space="0"/>
        <w:bottom w:val="single" w:color="auto" w:sz="4" w:space="0"/>
        <w:right w:val="single" w:color="auto" w:sz="8" w:space="0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hAnsi="Meiryo" w:eastAsia="Meiryo" w:cs="Meiryo"/>
      <w:sz w:val="16"/>
      <w:szCs w:val="16"/>
    </w:rPr>
  </w:style>
  <w:style w:type="paragraph" w:customStyle="1" w:styleId="184">
    <w:name w:val="xl111"/>
    <w:basedOn w:val="1"/>
    <w:uiPriority w:val="0"/>
    <w:pPr>
      <w:widowControl/>
      <w:pBdr>
        <w:top w:val="single" w:color="auto" w:sz="4" w:space="0"/>
        <w:left w:val="single" w:color="auto" w:sz="4" w:space="0"/>
        <w:right w:val="dotted" w:color="auto" w:sz="4" w:space="0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hAnsi="Meiryo" w:eastAsia="Meiryo" w:cs="Meiryo"/>
      <w:sz w:val="16"/>
      <w:szCs w:val="16"/>
    </w:rPr>
  </w:style>
  <w:style w:type="paragraph" w:customStyle="1" w:styleId="185">
    <w:name w:val="xl112"/>
    <w:basedOn w:val="1"/>
    <w:uiPriority w:val="0"/>
    <w:pPr>
      <w:widowControl/>
      <w:pBdr>
        <w:top w:val="single" w:color="auto" w:sz="4" w:space="0"/>
        <w:right w:val="single" w:color="auto" w:sz="4" w:space="0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hAnsi="Meiryo" w:eastAsia="Meiryo" w:cs="Meiryo"/>
      <w:sz w:val="16"/>
      <w:szCs w:val="16"/>
    </w:rPr>
  </w:style>
  <w:style w:type="paragraph" w:customStyle="1" w:styleId="186">
    <w:name w:val="xl113"/>
    <w:basedOn w:val="1"/>
    <w:uiPriority w:val="0"/>
    <w:pPr>
      <w:widowControl/>
      <w:pBdr>
        <w:left w:val="single" w:color="auto" w:sz="8" w:space="0"/>
        <w:bottom w:val="single" w:color="auto" w:sz="8" w:space="0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hAnsi="Meiryo" w:eastAsia="Meiryo" w:cs="Meiryo"/>
      <w:sz w:val="16"/>
      <w:szCs w:val="16"/>
    </w:rPr>
  </w:style>
  <w:style w:type="paragraph" w:customStyle="1" w:styleId="187">
    <w:name w:val="xl114"/>
    <w:basedOn w:val="1"/>
    <w:uiPriority w:val="0"/>
    <w:pPr>
      <w:widowControl/>
      <w:pBdr>
        <w:bottom w:val="single" w:color="auto" w:sz="8" w:space="0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hAnsi="Meiryo" w:eastAsia="Meiryo" w:cs="Meiryo"/>
      <w:sz w:val="16"/>
      <w:szCs w:val="16"/>
    </w:rPr>
  </w:style>
  <w:style w:type="paragraph" w:customStyle="1" w:styleId="188">
    <w:name w:val="xl115"/>
    <w:basedOn w:val="1"/>
    <w:uiPriority w:val="0"/>
    <w:pPr>
      <w:widowControl/>
      <w:pBdr>
        <w:top w:val="single" w:color="auto" w:sz="4" w:space="0"/>
        <w:left w:val="single" w:color="auto" w:sz="4" w:space="0"/>
        <w:bottom w:val="single" w:color="auto" w:sz="8" w:space="0"/>
        <w:right w:val="dotted" w:color="auto" w:sz="4" w:space="0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hAnsi="Meiryo" w:eastAsia="Meiryo" w:cs="Meiryo"/>
      <w:sz w:val="16"/>
      <w:szCs w:val="16"/>
    </w:rPr>
  </w:style>
  <w:style w:type="paragraph" w:customStyle="1" w:styleId="189">
    <w:name w:val="xl116"/>
    <w:basedOn w:val="1"/>
    <w:uiPriority w:val="0"/>
    <w:pPr>
      <w:widowControl/>
      <w:pBdr>
        <w:top w:val="single" w:color="auto" w:sz="4" w:space="0"/>
        <w:left w:val="dotted" w:color="auto" w:sz="4" w:space="0"/>
        <w:bottom w:val="single" w:color="auto" w:sz="8" w:space="0"/>
        <w:right w:val="single" w:color="auto" w:sz="4" w:space="0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hAnsi="Meiryo" w:eastAsia="Meiryo" w:cs="Meiryo"/>
      <w:sz w:val="16"/>
      <w:szCs w:val="16"/>
    </w:rPr>
  </w:style>
  <w:style w:type="paragraph" w:customStyle="1" w:styleId="190">
    <w:name w:val="xl117"/>
    <w:basedOn w:val="1"/>
    <w:uiPriority w:val="0"/>
    <w:pPr>
      <w:widowControl/>
      <w:pBdr>
        <w:top w:val="single" w:color="auto" w:sz="4" w:space="0"/>
        <w:left w:val="single" w:color="auto" w:sz="4" w:space="0"/>
        <w:bottom w:val="single" w:color="auto" w:sz="8" w:space="0"/>
        <w:right w:val="single" w:color="auto" w:sz="4" w:space="0"/>
      </w:pBdr>
      <w:overflowPunct/>
      <w:autoSpaceDE/>
      <w:autoSpaceDN/>
      <w:adjustRightInd/>
      <w:spacing w:before="100" w:beforeAutospacing="1" w:after="100" w:afterAutospacing="1" w:line="240" w:lineRule="auto"/>
      <w:jc w:val="center"/>
      <w:textAlignment w:val="auto"/>
    </w:pPr>
    <w:rPr>
      <w:rFonts w:ascii="Meiryo" w:hAnsi="Meiryo" w:eastAsia="Meiryo" w:cs="Meiryo"/>
      <w:sz w:val="16"/>
      <w:szCs w:val="16"/>
    </w:rPr>
  </w:style>
  <w:style w:type="paragraph" w:customStyle="1" w:styleId="191">
    <w:name w:val="xl118"/>
    <w:basedOn w:val="1"/>
    <w:uiPriority w:val="0"/>
    <w:pPr>
      <w:widowControl/>
      <w:pBdr>
        <w:top w:val="single" w:color="auto" w:sz="4" w:space="0"/>
        <w:left w:val="dotted" w:color="auto" w:sz="4" w:space="0"/>
        <w:bottom w:val="single" w:color="auto" w:sz="8" w:space="0"/>
        <w:right w:val="dotted" w:color="auto" w:sz="4" w:space="0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hAnsi="Meiryo" w:eastAsia="Meiryo" w:cs="Meiryo"/>
      <w:sz w:val="16"/>
      <w:szCs w:val="16"/>
    </w:rPr>
  </w:style>
  <w:style w:type="paragraph" w:customStyle="1" w:styleId="192">
    <w:name w:val="xl119"/>
    <w:basedOn w:val="1"/>
    <w:uiPriority w:val="0"/>
    <w:pPr>
      <w:widowControl/>
      <w:pBdr>
        <w:top w:val="single" w:color="auto" w:sz="4" w:space="0"/>
        <w:left w:val="dotted" w:color="auto" w:sz="4" w:space="0"/>
        <w:bottom w:val="single" w:color="auto" w:sz="8" w:space="0"/>
        <w:right w:val="single" w:color="auto" w:sz="8" w:space="0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hAnsi="Meiryo" w:eastAsia="Meiryo" w:cs="Meiryo"/>
      <w:sz w:val="16"/>
      <w:szCs w:val="16"/>
    </w:rPr>
  </w:style>
  <w:style w:type="paragraph" w:customStyle="1" w:styleId="193">
    <w:name w:val="xl120"/>
    <w:basedOn w:val="1"/>
    <w:uiPriority w:val="0"/>
    <w:pPr>
      <w:widowControl/>
      <w:pBdr>
        <w:bottom w:val="single" w:color="auto" w:sz="4" w:space="0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hAnsi="Meiryo" w:eastAsia="Meiryo" w:cs="Meiryo"/>
      <w:sz w:val="16"/>
      <w:szCs w:val="16"/>
    </w:rPr>
  </w:style>
  <w:style w:type="paragraph" w:customStyle="1" w:styleId="194">
    <w:name w:val="xl121"/>
    <w:basedOn w:val="1"/>
    <w:uiPriority w:val="0"/>
    <w:pPr>
      <w:widowControl/>
      <w:pBdr>
        <w:top w:val="single" w:color="auto" w:sz="4" w:space="0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hAnsi="Meiryo" w:eastAsia="Meiryo" w:cs="Meiryo"/>
      <w:sz w:val="16"/>
      <w:szCs w:val="16"/>
    </w:rPr>
  </w:style>
  <w:style w:type="paragraph" w:customStyle="1" w:styleId="195">
    <w:name w:val="xl122"/>
    <w:basedOn w:val="1"/>
    <w:uiPriority w:val="0"/>
    <w:pPr>
      <w:widowControl/>
      <w:pBdr>
        <w:top w:val="single" w:color="auto" w:sz="8" w:space="0"/>
        <w:left w:val="single" w:color="auto" w:sz="8" w:space="0"/>
        <w:right w:val="single" w:color="auto" w:sz="4" w:space="0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hAnsi="Meiryo" w:eastAsia="Meiryo" w:cs="Meiryo"/>
      <w:sz w:val="16"/>
      <w:szCs w:val="16"/>
    </w:rPr>
  </w:style>
  <w:style w:type="paragraph" w:customStyle="1" w:styleId="196">
    <w:name w:val="xl123"/>
    <w:basedOn w:val="1"/>
    <w:uiPriority w:val="0"/>
    <w:pPr>
      <w:widowControl/>
      <w:pBdr>
        <w:top w:val="single" w:color="auto" w:sz="8" w:space="0"/>
        <w:right w:val="single" w:color="auto" w:sz="4" w:space="0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hAnsi="Meiryo" w:eastAsia="Meiryo" w:cs="Meiryo"/>
      <w:sz w:val="16"/>
      <w:szCs w:val="16"/>
    </w:rPr>
  </w:style>
  <w:style w:type="paragraph" w:customStyle="1" w:styleId="197">
    <w:name w:val="xl124"/>
    <w:basedOn w:val="1"/>
    <w:uiPriority w:val="0"/>
    <w:pPr>
      <w:widowControl/>
      <w:pBdr>
        <w:right w:val="single" w:color="auto" w:sz="4" w:space="0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hAnsi="Meiryo" w:eastAsia="Meiryo" w:cs="Meiryo"/>
      <w:sz w:val="16"/>
      <w:szCs w:val="16"/>
    </w:rPr>
  </w:style>
  <w:style w:type="paragraph" w:customStyle="1" w:styleId="198">
    <w:name w:val="xl125"/>
    <w:basedOn w:val="1"/>
    <w:uiPriority w:val="0"/>
    <w:pPr>
      <w:widowControl/>
      <w:pBdr>
        <w:left w:val="single" w:color="auto" w:sz="4" w:space="0"/>
        <w:right w:val="dotted" w:color="auto" w:sz="4" w:space="0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hAnsi="Meiryo" w:eastAsia="Meiryo" w:cs="Meiryo"/>
      <w:sz w:val="16"/>
      <w:szCs w:val="16"/>
    </w:rPr>
  </w:style>
  <w:style w:type="paragraph" w:customStyle="1" w:styleId="199">
    <w:name w:val="xl126"/>
    <w:basedOn w:val="1"/>
    <w:uiPriority w:val="0"/>
    <w:pPr>
      <w:widowControl/>
      <w:pBdr>
        <w:bottom w:val="single" w:color="auto" w:sz="4" w:space="0"/>
        <w:right w:val="single" w:color="auto" w:sz="4" w:space="0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hAnsi="Meiryo" w:eastAsia="Meiryo" w:cs="Meiryo"/>
      <w:sz w:val="16"/>
      <w:szCs w:val="16"/>
    </w:rPr>
  </w:style>
  <w:style w:type="paragraph" w:customStyle="1" w:styleId="200">
    <w:name w:val="xl127"/>
    <w:basedOn w:val="1"/>
    <w:uiPriority w:val="0"/>
    <w:pPr>
      <w:widowControl/>
      <w:pBdr>
        <w:bottom w:val="single" w:color="auto" w:sz="8" w:space="0"/>
        <w:right w:val="single" w:color="auto" w:sz="4" w:space="0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hAnsi="Meiryo" w:eastAsia="Meiryo" w:cs="Meiryo"/>
      <w:sz w:val="16"/>
      <w:szCs w:val="16"/>
    </w:rPr>
  </w:style>
  <w:style w:type="paragraph" w:customStyle="1" w:styleId="201">
    <w:name w:val="xl128"/>
    <w:basedOn w:val="1"/>
    <w:uiPriority w:val="0"/>
    <w:pPr>
      <w:widowControl/>
      <w:pBdr>
        <w:top w:val="single" w:color="auto" w:sz="4" w:space="0"/>
        <w:left w:val="dotted" w:color="auto" w:sz="4" w:space="0"/>
        <w:bottom w:val="single" w:color="auto" w:sz="4" w:space="0"/>
        <w:right w:val="single" w:color="auto" w:sz="4" w:space="0"/>
      </w:pBdr>
      <w:shd w:val="clear" w:color="000000" w:fill="808080"/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hAnsi="Meiryo" w:eastAsia="Meiryo" w:cs="Meiryo"/>
      <w:sz w:val="16"/>
      <w:szCs w:val="16"/>
    </w:rPr>
  </w:style>
  <w:style w:type="paragraph" w:customStyle="1" w:styleId="202">
    <w:name w:val="xl129"/>
    <w:basedOn w:val="1"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hd w:val="clear" w:color="000000" w:fill="808080"/>
      <w:overflowPunct/>
      <w:autoSpaceDE/>
      <w:autoSpaceDN/>
      <w:adjustRightInd/>
      <w:spacing w:before="100" w:beforeAutospacing="1" w:after="100" w:afterAutospacing="1" w:line="240" w:lineRule="auto"/>
      <w:jc w:val="center"/>
      <w:textAlignment w:val="auto"/>
    </w:pPr>
    <w:rPr>
      <w:rFonts w:ascii="Meiryo" w:hAnsi="Meiryo" w:eastAsia="Meiryo" w:cs="Meiryo"/>
      <w:sz w:val="16"/>
      <w:szCs w:val="16"/>
    </w:rPr>
  </w:style>
  <w:style w:type="paragraph" w:customStyle="1" w:styleId="203">
    <w:name w:val="xl130"/>
    <w:basedOn w:val="1"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dotted" w:color="auto" w:sz="4" w:space="0"/>
      </w:pBdr>
      <w:shd w:val="clear" w:color="000000" w:fill="808080"/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hAnsi="Meiryo" w:eastAsia="Meiryo" w:cs="Meiryo"/>
      <w:sz w:val="16"/>
      <w:szCs w:val="16"/>
    </w:rPr>
  </w:style>
  <w:style w:type="paragraph" w:customStyle="1" w:styleId="204">
    <w:name w:val="xl131"/>
    <w:basedOn w:val="1"/>
    <w:uiPriority w:val="0"/>
    <w:pPr>
      <w:widowControl/>
      <w:pBdr>
        <w:top w:val="single" w:color="auto" w:sz="4" w:space="0"/>
        <w:left w:val="dotted" w:color="auto" w:sz="4" w:space="0"/>
        <w:bottom w:val="single" w:color="auto" w:sz="4" w:space="0"/>
        <w:right w:val="dotted" w:color="auto" w:sz="4" w:space="0"/>
      </w:pBdr>
      <w:shd w:val="clear" w:color="000000" w:fill="808080"/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hAnsi="Meiryo" w:eastAsia="Meiryo" w:cs="Meiryo"/>
      <w:sz w:val="16"/>
      <w:szCs w:val="16"/>
    </w:rPr>
  </w:style>
  <w:style w:type="paragraph" w:customStyle="1" w:styleId="205">
    <w:name w:val="xl132"/>
    <w:basedOn w:val="1"/>
    <w:uiPriority w:val="0"/>
    <w:pPr>
      <w:widowControl/>
      <w:pBdr>
        <w:top w:val="single" w:color="auto" w:sz="4" w:space="0"/>
        <w:left w:val="dotted" w:color="auto" w:sz="4" w:space="0"/>
        <w:bottom w:val="single" w:color="auto" w:sz="4" w:space="0"/>
        <w:right w:val="single" w:color="auto" w:sz="8" w:space="0"/>
      </w:pBdr>
      <w:shd w:val="clear" w:color="000000" w:fill="808080"/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hAnsi="Meiryo" w:eastAsia="Meiryo" w:cs="Meiryo"/>
      <w:sz w:val="16"/>
      <w:szCs w:val="16"/>
    </w:rPr>
  </w:style>
  <w:style w:type="paragraph" w:customStyle="1" w:styleId="206">
    <w:name w:val="xl133"/>
    <w:basedOn w:val="1"/>
    <w:uiPriority w:val="0"/>
    <w:pPr>
      <w:widowControl/>
      <w:pBdr>
        <w:left w:val="single" w:color="auto" w:sz="4" w:space="0"/>
        <w:bottom w:val="single" w:color="auto" w:sz="8" w:space="0"/>
        <w:right w:val="dotted" w:color="auto" w:sz="4" w:space="0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hAnsi="Meiryo" w:eastAsia="Meiryo" w:cs="Meiryo"/>
      <w:sz w:val="16"/>
      <w:szCs w:val="16"/>
    </w:rPr>
  </w:style>
  <w:style w:type="paragraph" w:customStyle="1" w:styleId="207">
    <w:name w:val="xl134"/>
    <w:basedOn w:val="1"/>
    <w:uiPriority w:val="0"/>
    <w:pPr>
      <w:widowControl/>
      <w:pBdr>
        <w:left w:val="single" w:color="auto" w:sz="8" w:space="0"/>
        <w:bottom w:val="single" w:color="auto" w:sz="8" w:space="0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hAnsi="Meiryo" w:eastAsia="Meiryo" w:cs="Meiryo"/>
      <w:color w:val="0000FF"/>
      <w:sz w:val="16"/>
      <w:szCs w:val="16"/>
    </w:rPr>
  </w:style>
  <w:style w:type="paragraph" w:customStyle="1" w:styleId="208">
    <w:name w:val="xl135"/>
    <w:basedOn w:val="1"/>
    <w:uiPriority w:val="0"/>
    <w:pPr>
      <w:widowControl/>
      <w:pBdr>
        <w:bottom w:val="single" w:color="auto" w:sz="8" w:space="0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hAnsi="Meiryo" w:eastAsia="Meiryo" w:cs="Meiryo"/>
      <w:color w:val="0000FF"/>
      <w:sz w:val="16"/>
      <w:szCs w:val="16"/>
    </w:rPr>
  </w:style>
  <w:style w:type="paragraph" w:customStyle="1" w:styleId="209">
    <w:name w:val="xl136"/>
    <w:basedOn w:val="1"/>
    <w:uiPriority w:val="0"/>
    <w:pPr>
      <w:widowControl/>
      <w:pBdr>
        <w:top w:val="single" w:color="auto" w:sz="8" w:space="0"/>
        <w:bottom w:val="single" w:color="auto" w:sz="4" w:space="0"/>
        <w:right w:val="dotted" w:color="auto" w:sz="4" w:space="0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hAnsi="Meiryo" w:eastAsia="Meiryo" w:cs="Meiryo"/>
      <w:sz w:val="16"/>
      <w:szCs w:val="16"/>
    </w:rPr>
  </w:style>
  <w:style w:type="paragraph" w:customStyle="1" w:styleId="210">
    <w:name w:val="xl137"/>
    <w:basedOn w:val="1"/>
    <w:uiPriority w:val="0"/>
    <w:pPr>
      <w:widowControl/>
      <w:pBdr>
        <w:top w:val="single" w:color="auto" w:sz="8" w:space="0"/>
        <w:left w:val="dotted" w:color="auto" w:sz="4" w:space="0"/>
        <w:bottom w:val="single" w:color="auto" w:sz="4" w:space="0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hAnsi="Meiryo" w:eastAsia="Meiryo" w:cs="Meiryo"/>
      <w:sz w:val="16"/>
      <w:szCs w:val="16"/>
    </w:rPr>
  </w:style>
  <w:style w:type="paragraph" w:customStyle="1" w:styleId="211">
    <w:name w:val="xl138"/>
    <w:basedOn w:val="1"/>
    <w:uiPriority w:val="0"/>
    <w:pPr>
      <w:widowControl/>
      <w:pBdr>
        <w:top w:val="single" w:color="auto" w:sz="8" w:space="0"/>
        <w:bottom w:val="single" w:color="auto" w:sz="4" w:space="0"/>
      </w:pBdr>
      <w:overflowPunct/>
      <w:autoSpaceDE/>
      <w:autoSpaceDN/>
      <w:adjustRightInd/>
      <w:spacing w:before="100" w:beforeAutospacing="1" w:after="100" w:afterAutospacing="1" w:line="240" w:lineRule="auto"/>
      <w:jc w:val="center"/>
      <w:textAlignment w:val="auto"/>
    </w:pPr>
    <w:rPr>
      <w:rFonts w:ascii="Meiryo" w:hAnsi="Meiryo" w:eastAsia="Meiryo" w:cs="Meiryo"/>
      <w:sz w:val="16"/>
      <w:szCs w:val="16"/>
    </w:rPr>
  </w:style>
  <w:style w:type="paragraph" w:customStyle="1" w:styleId="212">
    <w:name w:val="xl139"/>
    <w:basedOn w:val="1"/>
    <w:uiPriority w:val="0"/>
    <w:pPr>
      <w:widowControl/>
      <w:pBdr>
        <w:top w:val="single" w:color="auto" w:sz="4" w:space="0"/>
        <w:bottom w:val="single" w:color="auto" w:sz="4" w:space="0"/>
        <w:right w:val="single" w:color="auto" w:sz="4" w:space="0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hAnsi="Meiryo" w:eastAsia="Meiryo" w:cs="Meiryo"/>
      <w:sz w:val="16"/>
      <w:szCs w:val="16"/>
    </w:rPr>
  </w:style>
  <w:style w:type="paragraph" w:customStyle="1" w:styleId="213">
    <w:name w:val="xl140"/>
    <w:basedOn w:val="1"/>
    <w:uiPriority w:val="0"/>
    <w:pPr>
      <w:widowControl/>
      <w:pBdr>
        <w:left w:val="single" w:color="auto" w:sz="8" w:space="0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hAnsi="Meiryo" w:eastAsia="Meiryo" w:cs="Meiryo"/>
      <w:sz w:val="16"/>
      <w:szCs w:val="16"/>
    </w:rPr>
  </w:style>
  <w:style w:type="paragraph" w:customStyle="1" w:styleId="214">
    <w:name w:val="xl141"/>
    <w:basedOn w:val="1"/>
    <w:uiPriority w:val="0"/>
    <w:pPr>
      <w:widowControl/>
      <w:pBdr>
        <w:top w:val="single" w:color="auto" w:sz="4" w:space="0"/>
        <w:right w:val="single" w:color="auto" w:sz="4" w:space="0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hAnsi="Meiryo" w:eastAsia="Meiryo" w:cs="Meiryo"/>
      <w:color w:val="000000"/>
      <w:sz w:val="16"/>
      <w:szCs w:val="16"/>
    </w:rPr>
  </w:style>
  <w:style w:type="paragraph" w:customStyle="1" w:styleId="215">
    <w:name w:val="xl142"/>
    <w:basedOn w:val="1"/>
    <w:uiPriority w:val="0"/>
    <w:pPr>
      <w:widowControl/>
      <w:pBdr>
        <w:left w:val="dotted" w:color="auto" w:sz="4" w:space="0"/>
        <w:bottom w:val="single" w:color="auto" w:sz="4" w:space="0"/>
        <w:right w:val="single" w:color="auto" w:sz="4" w:space="0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hAnsi="Meiryo" w:eastAsia="Meiryo" w:cs="Meiryo"/>
      <w:sz w:val="16"/>
      <w:szCs w:val="16"/>
    </w:rPr>
  </w:style>
  <w:style w:type="paragraph" w:customStyle="1" w:styleId="216">
    <w:name w:val="xl143"/>
    <w:basedOn w:val="1"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overflowPunct/>
      <w:autoSpaceDE/>
      <w:autoSpaceDN/>
      <w:adjustRightInd/>
      <w:spacing w:before="100" w:beforeAutospacing="1" w:after="100" w:afterAutospacing="1" w:line="240" w:lineRule="auto"/>
      <w:jc w:val="center"/>
      <w:textAlignment w:val="auto"/>
    </w:pPr>
    <w:rPr>
      <w:rFonts w:ascii="Meiryo" w:hAnsi="Meiryo" w:eastAsia="Meiryo" w:cs="Meiryo"/>
      <w:sz w:val="16"/>
      <w:szCs w:val="16"/>
    </w:rPr>
  </w:style>
  <w:style w:type="paragraph" w:customStyle="1" w:styleId="217">
    <w:name w:val="xl144"/>
    <w:basedOn w:val="1"/>
    <w:uiPriority w:val="0"/>
    <w:pPr>
      <w:widowControl/>
      <w:pBdr>
        <w:left w:val="dotted" w:color="auto" w:sz="4" w:space="0"/>
        <w:bottom w:val="single" w:color="auto" w:sz="4" w:space="0"/>
        <w:right w:val="dotted" w:color="auto" w:sz="4" w:space="0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hAnsi="Meiryo" w:eastAsia="Meiryo" w:cs="Meiryo"/>
      <w:sz w:val="16"/>
      <w:szCs w:val="16"/>
    </w:rPr>
  </w:style>
  <w:style w:type="paragraph" w:customStyle="1" w:styleId="218">
    <w:name w:val="xl145"/>
    <w:basedOn w:val="1"/>
    <w:uiPriority w:val="0"/>
    <w:pPr>
      <w:widowControl/>
      <w:pBdr>
        <w:left w:val="dotted" w:color="auto" w:sz="4" w:space="0"/>
        <w:bottom w:val="single" w:color="auto" w:sz="4" w:space="0"/>
        <w:right w:val="single" w:color="auto" w:sz="8" w:space="0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hAnsi="Meiryo" w:eastAsia="Meiryo" w:cs="Meiryo"/>
      <w:sz w:val="16"/>
      <w:szCs w:val="16"/>
    </w:rPr>
  </w:style>
  <w:style w:type="paragraph" w:customStyle="1" w:styleId="219">
    <w:name w:val="xl146"/>
    <w:basedOn w:val="1"/>
    <w:uiPriority w:val="0"/>
    <w:pPr>
      <w:widowControl/>
      <w:pBdr>
        <w:top w:val="single" w:color="auto" w:sz="4" w:space="0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ascii="Meiryo" w:hAnsi="Meiryo" w:eastAsia="Meiryo" w:cs="Meiryo"/>
      <w:color w:val="000000"/>
      <w:sz w:val="16"/>
      <w:szCs w:val="16"/>
    </w:rPr>
  </w:style>
  <w:style w:type="paragraph" w:customStyle="1" w:styleId="220">
    <w:name w:val="xl147"/>
    <w:basedOn w:val="1"/>
    <w:uiPriority w:val="0"/>
    <w:pPr>
      <w:widowControl/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hAnsi="Meiryo" w:eastAsia="Meiryo" w:cs="Meiryo"/>
      <w:sz w:val="16"/>
      <w:szCs w:val="16"/>
    </w:rPr>
  </w:style>
  <w:style w:type="paragraph" w:customStyle="1" w:styleId="221">
    <w:name w:val="xl148"/>
    <w:basedOn w:val="1"/>
    <w:uiPriority w:val="0"/>
    <w:pPr>
      <w:widowControl/>
      <w:pBdr>
        <w:top w:val="single" w:color="auto" w:sz="4" w:space="0"/>
        <w:left w:val="dotted" w:color="auto" w:sz="4" w:space="0"/>
        <w:right w:val="single" w:color="auto" w:sz="4" w:space="0"/>
      </w:pBdr>
      <w:shd w:val="clear" w:color="000000" w:fill="808080"/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hAnsi="Meiryo" w:eastAsia="Meiryo" w:cs="Meiryo"/>
      <w:sz w:val="16"/>
      <w:szCs w:val="16"/>
    </w:rPr>
  </w:style>
  <w:style w:type="paragraph" w:customStyle="1" w:styleId="222">
    <w:name w:val="xl149"/>
    <w:basedOn w:val="1"/>
    <w:uiPriority w:val="0"/>
    <w:pPr>
      <w:widowControl/>
      <w:pBdr>
        <w:top w:val="single" w:color="auto" w:sz="4" w:space="0"/>
        <w:left w:val="single" w:color="auto" w:sz="4" w:space="0"/>
        <w:right w:val="single" w:color="auto" w:sz="4" w:space="0"/>
      </w:pBdr>
      <w:overflowPunct/>
      <w:autoSpaceDE/>
      <w:autoSpaceDN/>
      <w:adjustRightInd/>
      <w:spacing w:before="100" w:beforeAutospacing="1" w:after="100" w:afterAutospacing="1" w:line="240" w:lineRule="auto"/>
      <w:jc w:val="center"/>
      <w:textAlignment w:val="auto"/>
    </w:pPr>
    <w:rPr>
      <w:rFonts w:ascii="Meiryo" w:hAnsi="Meiryo" w:eastAsia="Meiryo" w:cs="Meiryo"/>
      <w:sz w:val="16"/>
      <w:szCs w:val="16"/>
    </w:rPr>
  </w:style>
  <w:style w:type="paragraph" w:customStyle="1" w:styleId="223">
    <w:name w:val="xl150"/>
    <w:basedOn w:val="1"/>
    <w:uiPriority w:val="0"/>
    <w:pPr>
      <w:widowControl/>
      <w:pBdr>
        <w:top w:val="single" w:color="auto" w:sz="4" w:space="0"/>
        <w:left w:val="dotted" w:color="auto" w:sz="4" w:space="0"/>
        <w:right w:val="dotted" w:color="auto" w:sz="4" w:space="0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hAnsi="Meiryo" w:eastAsia="Meiryo" w:cs="Meiryo"/>
      <w:sz w:val="16"/>
      <w:szCs w:val="16"/>
    </w:rPr>
  </w:style>
  <w:style w:type="paragraph" w:customStyle="1" w:styleId="224">
    <w:name w:val="xl151"/>
    <w:basedOn w:val="1"/>
    <w:uiPriority w:val="0"/>
    <w:pPr>
      <w:widowControl/>
      <w:pBdr>
        <w:top w:val="single" w:color="auto" w:sz="4" w:space="0"/>
        <w:left w:val="dotted" w:color="auto" w:sz="4" w:space="0"/>
        <w:right w:val="single" w:color="auto" w:sz="8" w:space="0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hAnsi="Meiryo" w:eastAsia="Meiryo" w:cs="Meiryo"/>
      <w:sz w:val="16"/>
      <w:szCs w:val="16"/>
    </w:rPr>
  </w:style>
  <w:style w:type="paragraph" w:customStyle="1" w:styleId="225">
    <w:name w:val="xl152"/>
    <w:basedOn w:val="1"/>
    <w:uiPriority w:val="0"/>
    <w:pPr>
      <w:widowControl/>
      <w:pBdr>
        <w:right w:val="single" w:color="auto" w:sz="4" w:space="0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hAnsi="Meiryo" w:eastAsia="Meiryo" w:cs="Meiryo"/>
      <w:sz w:val="16"/>
      <w:szCs w:val="16"/>
    </w:rPr>
  </w:style>
  <w:style w:type="paragraph" w:customStyle="1" w:styleId="226">
    <w:name w:val="xl153"/>
    <w:basedOn w:val="1"/>
    <w:uiPriority w:val="0"/>
    <w:pPr>
      <w:widowControl/>
      <w:pBdr>
        <w:top w:val="single" w:color="auto" w:sz="4" w:space="0"/>
        <w:bottom w:val="single" w:color="auto" w:sz="4" w:space="0"/>
        <w:right w:val="dotted" w:color="auto" w:sz="4" w:space="0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hAnsi="Meiryo" w:eastAsia="Meiryo" w:cs="Meiryo"/>
      <w:sz w:val="16"/>
      <w:szCs w:val="16"/>
    </w:rPr>
  </w:style>
  <w:style w:type="paragraph" w:customStyle="1" w:styleId="227">
    <w:name w:val="xl154"/>
    <w:basedOn w:val="1"/>
    <w:uiPriority w:val="0"/>
    <w:pPr>
      <w:widowControl/>
      <w:pBdr>
        <w:bottom w:val="single" w:color="auto" w:sz="4" w:space="0"/>
        <w:right w:val="single" w:color="auto" w:sz="4" w:space="0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hAnsi="Meiryo" w:eastAsia="Meiryo" w:cs="Meiryo"/>
      <w:sz w:val="16"/>
      <w:szCs w:val="16"/>
    </w:rPr>
  </w:style>
  <w:style w:type="paragraph" w:customStyle="1" w:styleId="228">
    <w:name w:val="xl155"/>
    <w:basedOn w:val="1"/>
    <w:uiPriority w:val="0"/>
    <w:pPr>
      <w:widowControl/>
      <w:pBdr>
        <w:top w:val="single" w:color="auto" w:sz="4" w:space="0"/>
        <w:right w:val="single" w:color="auto" w:sz="4" w:space="0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hAnsi="Meiryo" w:eastAsia="Meiryo" w:cs="Meiryo"/>
      <w:sz w:val="16"/>
      <w:szCs w:val="16"/>
    </w:rPr>
  </w:style>
  <w:style w:type="paragraph" w:customStyle="1" w:styleId="229">
    <w:name w:val="xl156"/>
    <w:basedOn w:val="1"/>
    <w:uiPriority w:val="0"/>
    <w:pPr>
      <w:widowControl/>
      <w:pBdr>
        <w:bottom w:val="single" w:color="auto" w:sz="8" w:space="0"/>
        <w:right w:val="single" w:color="auto" w:sz="4" w:space="0"/>
      </w:pBdr>
      <w:shd w:val="clear" w:color="000000" w:fill="FFFF99"/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hAnsi="Meiryo" w:eastAsia="Meiryo" w:cs="Meiryo"/>
      <w:sz w:val="16"/>
      <w:szCs w:val="16"/>
    </w:rPr>
  </w:style>
  <w:style w:type="paragraph" w:customStyle="1" w:styleId="230">
    <w:name w:val="xl157"/>
    <w:basedOn w:val="1"/>
    <w:uiPriority w:val="0"/>
    <w:pPr>
      <w:widowControl/>
      <w:pBdr>
        <w:top w:val="single" w:color="auto" w:sz="4" w:space="0"/>
        <w:bottom w:val="single" w:color="auto" w:sz="8" w:space="0"/>
        <w:right w:val="dotted" w:color="auto" w:sz="4" w:space="0"/>
      </w:pBdr>
      <w:overflowPunct/>
      <w:autoSpaceDE/>
      <w:autoSpaceDN/>
      <w:adjustRightInd/>
      <w:spacing w:before="100" w:beforeAutospacing="1" w:after="100" w:afterAutospacing="1" w:line="240" w:lineRule="auto"/>
      <w:jc w:val="both"/>
      <w:textAlignment w:val="auto"/>
    </w:pPr>
    <w:rPr>
      <w:rFonts w:ascii="Meiryo" w:hAnsi="Meiryo" w:eastAsia="Meiryo" w:cs="Meiryo"/>
      <w:sz w:val="16"/>
      <w:szCs w:val="16"/>
    </w:rPr>
  </w:style>
  <w:style w:type="character" w:customStyle="1" w:styleId="231">
    <w:name w:val="HTML Preformatted Char"/>
    <w:basedOn w:val="13"/>
    <w:link w:val="40"/>
    <w:uiPriority w:val="99"/>
    <w:rPr>
      <w:rFonts w:ascii="Courier New" w:hAnsi="Courier New" w:cs="Courier New"/>
    </w:rPr>
  </w:style>
  <w:style w:type="paragraph" w:styleId="232">
    <w:name w:val="List Paragraph"/>
    <w:basedOn w:val="1"/>
    <w:link w:val="237"/>
    <w:qFormat/>
    <w:uiPriority w:val="34"/>
    <w:pPr>
      <w:ind w:left="840" w:leftChars="400"/>
    </w:pPr>
  </w:style>
  <w:style w:type="character" w:customStyle="1" w:styleId="233">
    <w:name w:val="Body Text Char"/>
    <w:basedOn w:val="13"/>
    <w:link w:val="3"/>
    <w:uiPriority w:val="0"/>
    <w:rPr>
      <w:rFonts w:ascii="Times New Roman" w:hAnsi="Times New Roman"/>
    </w:rPr>
  </w:style>
  <w:style w:type="paragraph" w:customStyle="1" w:styleId="234">
    <w:name w:val="TOC Heading"/>
    <w:basedOn w:val="2"/>
    <w:next w:val="1"/>
    <w:semiHidden/>
    <w:unhideWhenUsed/>
    <w:qFormat/>
    <w:uiPriority w:val="39"/>
    <w:pPr>
      <w:keepLines/>
      <w:pageBreakBefore w:val="0"/>
      <w:wordWrap/>
      <w:adjustRightInd/>
      <w:spacing w:before="480" w:line="276" w:lineRule="auto"/>
      <w:textAlignment w:val="auto"/>
      <w:outlineLvl w:val="9"/>
    </w:pPr>
    <w:rPr>
      <w:rFonts w:asciiTheme="majorHAnsi" w:hAnsiTheme="majorHAnsi" w:eastAsiaTheme="majorEastAsia" w:cstheme="majorBidi"/>
      <w:b w:val="0"/>
      <w:bCs/>
      <w:color w:val="376092" w:themeColor="accent1" w:themeShade="BF"/>
      <w:szCs w:val="28"/>
    </w:rPr>
  </w:style>
  <w:style w:type="paragraph" w:styleId="235">
    <w:name w:val="No Spacing"/>
    <w:link w:val="236"/>
    <w:qFormat/>
    <w:uiPriority w:val="1"/>
    <w:rPr>
      <w:rFonts w:asciiTheme="minorHAnsi" w:hAnsiTheme="minorHAnsi" w:eastAsiaTheme="minorEastAsia" w:cstheme="minorBidi"/>
      <w:sz w:val="22"/>
      <w:szCs w:val="22"/>
      <w:lang w:val="en-US" w:eastAsia="ja-JP" w:bidi="ar-SA"/>
    </w:rPr>
  </w:style>
  <w:style w:type="character" w:customStyle="1" w:styleId="236">
    <w:name w:val="No Spacing Char"/>
    <w:basedOn w:val="13"/>
    <w:link w:val="235"/>
    <w:uiPriority w:val="1"/>
    <w:rPr>
      <w:rFonts w:asciiTheme="minorHAnsi" w:hAnsiTheme="minorHAnsi" w:eastAsiaTheme="minorEastAsia" w:cstheme="minorBidi"/>
      <w:sz w:val="22"/>
      <w:szCs w:val="22"/>
    </w:rPr>
  </w:style>
  <w:style w:type="character" w:customStyle="1" w:styleId="237">
    <w:name w:val="List Paragraph Char"/>
    <w:basedOn w:val="13"/>
    <w:link w:val="232"/>
    <w:uiPriority w:val="34"/>
    <w:rPr>
      <w:rFonts w:ascii="Times New Roman" w:hAnsi="Times New Roman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2.xml"/><Relationship Id="rId8" Type="http://schemas.openxmlformats.org/officeDocument/2006/relationships/footer" Target="footer1.xml"/><Relationship Id="rId7" Type="http://schemas.openxmlformats.org/officeDocument/2006/relationships/header" Target="header3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customXml" Target="../customXml/item2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1" Type="http://schemas.openxmlformats.org/officeDocument/2006/relationships/theme" Target="theme/theme1.xml"/><Relationship Id="rId10" Type="http://schemas.openxmlformats.org/officeDocument/2006/relationships/footer" Target="footer3.xml"/><Relationship Id="rId1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wmf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​​テーマ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F916FA3-B37E-47C9-A928-880483645437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728</Words>
  <Characters>4152</Characters>
  <Lines>34</Lines>
  <Paragraphs>9</Paragraphs>
  <TotalTime>22</TotalTime>
  <ScaleCrop>false</ScaleCrop>
  <LinksUpToDate>false</LinksUpToDate>
  <CharactersWithSpaces>4871</CharactersWithSpaces>
  <Application>WPS Office_11.2.0.11029_F1E327BC-269C-435d-A152-05C5408002CA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category>Rev.1.00</cp:category>
  <dcterms:created xsi:type="dcterms:W3CDTF">2017-03-09T19:09:00Z</dcterms:created>
  <dc:creator>Vu Thanh. Huynh</dc:creator>
  <dc:description>2015.03.24</dc:description>
  <cp:lastModifiedBy>Ho Trong</cp:lastModifiedBy>
  <cp:lastPrinted>2013-12-09T01:44:00Z</cp:lastPrinted>
  <dcterms:modified xsi:type="dcterms:W3CDTF">2022-03-08T08:35:26Z</dcterms:modified>
  <dc:title>RTL_EXERCISE_1 BOUND FLASHER</dc:title>
  <cp:revision>297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1033-11.2.0.11029</vt:lpwstr>
  </property>
  <property fmtid="{D5CDD505-2E9C-101B-9397-08002B2CF9AE}" pid="3" name="ICV">
    <vt:lpwstr>8BEF009DB2524D1FB16E18F592EDBBB6</vt:lpwstr>
  </property>
</Properties>
</file>